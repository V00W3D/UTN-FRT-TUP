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EE242">
      <w:pPr>
        <w:pStyle w:val="5"/>
        <w:rPr>
          <w:rFonts w:hint="default" w:ascii="Times New Roman"/>
          <w:sz w:val="20"/>
          <w:lang w:val="en-US"/>
        </w:rPr>
      </w:pPr>
      <w:r>
        <w:pict>
          <v:rect id="_x0000_s1026" o:spid="_x0000_s1026" o:spt="1" style="position:absolute;left:0pt;margin-left:831pt;margin-top:0pt;height:540pt;width:128.95pt;mso-position-horizontal-relative:page;mso-position-vertical-relative:page;z-index:-251651072;mso-width-relative:page;mso-height-relative:page;" fillcolor="#2128AA" filled="t" stroked="f" coordsize="21600,21600">
            <v:path/>
            <v:fill on="t" opacity="32896f" focussize="0,0"/>
            <v:stroke on="f"/>
            <v:imagedata o:title=""/>
            <o:lock v:ext="edit"/>
            <v:textbox>
              <w:txbxContent>
                <w:p w14:paraId="7292A097"/>
              </w:txbxContent>
            </v:textbox>
          </v:rect>
        </w:pict>
      </w:r>
      <w:r>
        <w:pict>
          <v:group id="_x0000_s1027" o:spid="_x0000_s1027" o:spt="203" style="position:absolute;left:0pt;margin-left:0pt;margin-top:0pt;height:540pt;width:960pt;mso-position-horizontal-relative:page;mso-position-vertical-relative:page;z-index:-251651072;mso-width-relative:page;mso-height-relative:page;" coordsize="19200,10800">
            <o:lock v:ext="edit"/>
            <v:shape id="_x0000_s1028" o:spid="_x0000_s1028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029" o:spid="_x0000_s1029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30" o:spid="_x0000_s1030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31" o:spid="_x0000_s1031" o:spt="203" style="position:absolute;left:0pt;margin-left:0pt;margin-top:0pt;height:540pt;width:832.55pt;mso-position-horizontal-relative:page;mso-position-vertical-relative:page;z-index:-251650048;mso-width-relative:page;mso-height-relative:page;" coordsize="16651,10800">
            <o:lock v:ext="edit"/>
            <v:rect id="_x0000_s1032" o:spid="_x0000_s1032" o:spt="1" style="position:absolute;left:0;top:0;height:10800;width:1519;" fillcolor="#2F3D47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33" o:spid="_x0000_s1033" o:spt="1" style="position:absolute;left:1518;top:0;height:10800;width:15103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34" o:spid="_x0000_s1034" o:spt="1" style="position:absolute;left:16607;top:0;height:10800;width:44;" fillcolor="#2128AA" filled="t" stroked="f" coordsize="21600,21600">
              <v:path/>
              <v:fill on="t" focussize="0,0"/>
              <v:stroke on="f"/>
              <v:imagedata o:title=""/>
              <o:lock v:ext="edit"/>
            </v:rect>
          </v:group>
        </w:pict>
      </w:r>
      <w:r>
        <w:rPr>
          <w:rFonts w:hint="default" w:ascii="Times New Roman"/>
          <w:sz w:val="20"/>
          <w:lang w:val="es-AR"/>
        </w:rPr>
        <w:t>-</w:t>
      </w:r>
      <w:bookmarkStart w:id="0" w:name="_GoBack"/>
      <w:bookmarkEnd w:id="0"/>
    </w:p>
    <w:p w14:paraId="000469F6">
      <w:pPr>
        <w:pStyle w:val="5"/>
        <w:rPr>
          <w:rFonts w:ascii="Times New Roman"/>
          <w:sz w:val="20"/>
        </w:rPr>
      </w:pPr>
    </w:p>
    <w:p w14:paraId="4D3A4AAF">
      <w:pPr>
        <w:pStyle w:val="5"/>
        <w:rPr>
          <w:rFonts w:ascii="Times New Roman"/>
          <w:sz w:val="20"/>
        </w:rPr>
      </w:pPr>
    </w:p>
    <w:p w14:paraId="418FE8CD">
      <w:pPr>
        <w:pStyle w:val="5"/>
        <w:rPr>
          <w:rFonts w:ascii="Times New Roman"/>
          <w:sz w:val="20"/>
        </w:rPr>
      </w:pPr>
    </w:p>
    <w:p w14:paraId="64F2D220">
      <w:pPr>
        <w:pStyle w:val="5"/>
        <w:rPr>
          <w:rFonts w:ascii="Times New Roman"/>
          <w:sz w:val="20"/>
        </w:rPr>
      </w:pPr>
    </w:p>
    <w:p w14:paraId="1FDC1233">
      <w:pPr>
        <w:pStyle w:val="5"/>
        <w:rPr>
          <w:rFonts w:ascii="Times New Roman"/>
          <w:sz w:val="20"/>
        </w:rPr>
      </w:pPr>
    </w:p>
    <w:p w14:paraId="49435304">
      <w:pPr>
        <w:pStyle w:val="5"/>
        <w:rPr>
          <w:rFonts w:ascii="Times New Roman"/>
          <w:sz w:val="20"/>
        </w:rPr>
      </w:pPr>
    </w:p>
    <w:p w14:paraId="03E6199E">
      <w:pPr>
        <w:pStyle w:val="5"/>
        <w:rPr>
          <w:rFonts w:ascii="Times New Roman"/>
          <w:sz w:val="20"/>
        </w:rPr>
      </w:pPr>
    </w:p>
    <w:p w14:paraId="7E7B3C28">
      <w:pPr>
        <w:pStyle w:val="5"/>
        <w:rPr>
          <w:rFonts w:ascii="Times New Roman"/>
          <w:sz w:val="20"/>
        </w:rPr>
      </w:pPr>
    </w:p>
    <w:p w14:paraId="58D1B669">
      <w:pPr>
        <w:pStyle w:val="5"/>
        <w:rPr>
          <w:rFonts w:ascii="Times New Roman"/>
          <w:sz w:val="20"/>
        </w:rPr>
      </w:pPr>
    </w:p>
    <w:p w14:paraId="06B22E2E">
      <w:pPr>
        <w:pStyle w:val="5"/>
        <w:rPr>
          <w:rFonts w:ascii="Times New Roman"/>
          <w:sz w:val="20"/>
        </w:rPr>
      </w:pPr>
    </w:p>
    <w:p w14:paraId="0C15E4B0">
      <w:pPr>
        <w:pStyle w:val="5"/>
        <w:rPr>
          <w:rFonts w:ascii="Times New Roman"/>
          <w:sz w:val="20"/>
        </w:rPr>
      </w:pPr>
    </w:p>
    <w:p w14:paraId="76FC412F">
      <w:pPr>
        <w:pStyle w:val="5"/>
        <w:rPr>
          <w:rFonts w:ascii="Times New Roman"/>
          <w:sz w:val="20"/>
        </w:rPr>
      </w:pPr>
    </w:p>
    <w:p w14:paraId="4B88F9D8">
      <w:pPr>
        <w:pStyle w:val="5"/>
        <w:rPr>
          <w:rFonts w:ascii="Times New Roman"/>
          <w:sz w:val="20"/>
        </w:rPr>
      </w:pPr>
    </w:p>
    <w:p w14:paraId="39788F3B">
      <w:pPr>
        <w:pStyle w:val="5"/>
        <w:rPr>
          <w:rFonts w:ascii="Times New Roman"/>
          <w:sz w:val="20"/>
        </w:rPr>
      </w:pPr>
    </w:p>
    <w:p w14:paraId="49D21223">
      <w:pPr>
        <w:pStyle w:val="5"/>
        <w:spacing w:before="10"/>
        <w:rPr>
          <w:rFonts w:ascii="Times New Roman"/>
          <w:sz w:val="17"/>
        </w:rPr>
      </w:pPr>
    </w:p>
    <w:p w14:paraId="3BF983F9">
      <w:pPr>
        <w:spacing w:before="42"/>
        <w:ind w:left="2219" w:right="1930" w:firstLine="0"/>
        <w:jc w:val="center"/>
        <w:rPr>
          <w:sz w:val="176"/>
        </w:rPr>
      </w:pPr>
      <w:r>
        <w:pict>
          <v:shape id="_x0000_s1035" o:spid="_x0000_s1035" o:spt="202" type="#_x0000_t202" style="position:absolute;left:0pt;margin-left:179.75pt;margin-top:79.05pt;height:27.35pt;width:21.15pt;mso-position-horizontal-relative:page;z-index:-25165209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38B1DA9E">
                  <w:pPr>
                    <w:spacing w:before="0" w:line="547" w:lineRule="exact"/>
                    <w:ind w:left="0" w:right="0" w:firstLine="0"/>
                    <w:jc w:val="left"/>
                    <w:rPr>
                      <w:rFonts w:ascii="Lucida Sans Unicode" w:hAnsi="Lucida Sans Unicode"/>
                      <w:sz w:val="48"/>
                    </w:rPr>
                  </w:pPr>
                  <w:r>
                    <w:rPr>
                      <w:rFonts w:ascii="Lucida Sans Unicode" w:hAnsi="Lucida Sans Unicode"/>
                      <w:color w:val="A9ACED"/>
                      <w:w w:val="87"/>
                      <w:sz w:val="48"/>
                    </w:rPr>
                    <w:t>◤</w:t>
                  </w:r>
                </w:p>
              </w:txbxContent>
            </v:textbox>
          </v:shape>
        </w:pict>
      </w:r>
      <w:r>
        <w:rPr>
          <w:color w:val="FFFFFF"/>
          <w:sz w:val="176"/>
        </w:rPr>
        <w:t>Programación</w:t>
      </w:r>
      <w:r>
        <w:rPr>
          <w:color w:val="FFFFFF"/>
          <w:spacing w:val="6"/>
          <w:sz w:val="176"/>
        </w:rPr>
        <w:t xml:space="preserve"> </w:t>
      </w:r>
      <w:r>
        <w:rPr>
          <w:color w:val="FFFFFF"/>
          <w:sz w:val="176"/>
        </w:rPr>
        <w:t>II</w:t>
      </w:r>
    </w:p>
    <w:p w14:paraId="3D525C3F">
      <w:pPr>
        <w:pStyle w:val="5"/>
        <w:rPr>
          <w:sz w:val="196"/>
        </w:rPr>
      </w:pPr>
    </w:p>
    <w:p w14:paraId="42E8ED20">
      <w:pPr>
        <w:spacing w:before="1694"/>
        <w:ind w:left="11002" w:right="0" w:firstLine="0"/>
        <w:jc w:val="left"/>
        <w:rPr>
          <w:rFonts w:hint="default"/>
          <w:color w:val="FFFFFF" w:themeColor="background1"/>
          <w:sz w:val="48"/>
          <w:lang w:val="es-AR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sz w:val="48"/>
          <w:lang w:val="es-AR"/>
          <w14:textFill>
            <w14:solidFill>
              <w14:schemeClr w14:val="bg1"/>
            </w14:solidFill>
          </w14:textFill>
        </w:rPr>
        <w:t>Prof. Politi Raul</w:t>
      </w:r>
    </w:p>
    <w:p w14:paraId="6A9EFC6C">
      <w:pPr>
        <w:spacing w:after="0"/>
        <w:jc w:val="left"/>
        <w:rPr>
          <w:sz w:val="48"/>
        </w:rPr>
        <w:sectPr>
          <w:type w:val="continuous"/>
          <w:pgSz w:w="19200" w:h="10800" w:orient="landscape"/>
          <w:pgMar w:top="0" w:right="2580" w:bottom="0" w:left="0" w:header="720" w:footer="720" w:gutter="0"/>
          <w:cols w:space="720" w:num="1"/>
        </w:sectPr>
      </w:pPr>
    </w:p>
    <w:p w14:paraId="3C5F3B0A">
      <w:pPr>
        <w:pStyle w:val="5"/>
        <w:spacing w:before="3"/>
        <w:rPr>
          <w:sz w:val="18"/>
        </w:rPr>
      </w:pPr>
      <w:r>
        <w:pict>
          <v:group id="_x0000_s1036" o:spid="_x0000_s1036" o:spt="203" style="position:absolute;left:0pt;margin-left:0pt;margin-top:0pt;height:540pt;width:960pt;mso-position-horizontal-relative:page;mso-position-vertical-relative:page;z-index:-251649024;mso-width-relative:page;mso-height-relative:page;" coordsize="19200,10800">
            <o:lock v:ext="edit"/>
            <v:shape id="_x0000_s1037" o:spid="_x0000_s1037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038" o:spid="_x0000_s1038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39" o:spid="_x0000_s1039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040" o:spid="_x0000_s1040" o:spt="203" style="position:absolute;left:0pt;margin-left:-0.6pt;margin-top:-0.6pt;height:541.25pt;width:961.25pt;mso-position-horizontal-relative:page;mso-position-vertical-relative:page;z-index:-251648000;mso-width-relative:page;mso-height-relative:page;" coordorigin="-13,-13" coordsize="19225,10825">
            <o:lock v:ext="edit"/>
            <v:shape id="_x0000_s1041" o:spid="_x0000_s1041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10" o:title=""/>
              <o:lock v:ext="edit" aspectratio="t"/>
            </v:shape>
            <v:rect id="_x0000_s1042" o:spid="_x0000_s1042" o:spt="1" style="position:absolute;left:0;top:0;height:10800;width:19200;" fillcolor="#094690" filled="t" stroked="f" coordsize="21600,21600">
              <v:path/>
              <v:fill on="t" opacity="13107f" focussize="0,0"/>
              <v:stroke on="f"/>
              <v:imagedata o:title=""/>
              <o:lock v:ext="edit"/>
            </v:rect>
            <v:rect id="_x0000_s1043" o:spid="_x0000_s1043" o:spt="1" style="position:absolute;left:0;top:0;height:10800;width:19200;" filled="f" stroked="t" coordsize="21600,21600">
              <v:path/>
              <v:fill on="f" focussize="0,0"/>
              <v:stroke weight="1.25pt" color="#2C69B3"/>
              <v:imagedata o:title=""/>
              <o:lock v:ext="edit"/>
            </v:rect>
            <v:shape id="_x0000_s1044" o:spid="_x0000_s1044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45" o:spid="_x0000_s1045" o:spt="75" type="#_x0000_t75" style="position:absolute;left:1579;top:1597;height:9195;width:17621;" filled="f" stroked="f" coordsize="21600,21600">
              <v:path/>
              <v:fill on="f" focussize="0,0"/>
              <v:stroke on="f"/>
              <v:imagedata r:id="rId11" o:title=""/>
              <o:lock v:ext="edit" aspectratio="t"/>
            </v:shape>
            <v:shape id="_x0000_s1046" o:spid="_x0000_s1046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  <v:rect id="_x0000_s1047" o:spid="_x0000_s1047" o:spt="1" style="position:absolute;left:1511;top:0;height:10800;width:17689;" fillcolor="#01252B" filled="t" stroked="f" coordsize="21600,21600">
              <v:path/>
              <v:fill on="t" opacity="13107f" focussize="0,0"/>
              <v:stroke on="f"/>
              <v:imagedata o:title=""/>
              <o:lock v:ext="edit"/>
            </v:rect>
            <v:shape id="_x0000_s1048" o:spid="_x0000_s1048" o:spt="75" type="#_x0000_t75" style="position:absolute;left:1501;top:0;height:10800;width:12403;" filled="f" stroked="f" coordsize="21600,21600">
              <v:path/>
              <v:fill on="f" focussize="0,0"/>
              <v:stroke on="f"/>
              <v:imagedata r:id="rId12" o:title=""/>
              <o:lock v:ext="edit" aspectratio="t"/>
            </v:shape>
            <v:rect id="_x0000_s1049" o:spid="_x0000_s1049" o:spt="1" style="position:absolute;left:0;top:0;height:10800;width:1512;" fillcolor="#2F3D47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50" o:spid="_x0000_s1050" o:spt="75" type="#_x0000_t75" style="position:absolute;left:2437;top:664;height:1524;width:1523;" filled="f" stroked="f" coordsize="21600,21600">
              <v:path/>
              <v:fill on="f" focussize="0,0"/>
              <v:stroke on="f"/>
              <v:imagedata r:id="rId13" o:title=""/>
              <o:lock v:ext="edit" aspectratio="t"/>
            </v:shape>
          </v:group>
        </w:pict>
      </w:r>
    </w:p>
    <w:p w14:paraId="0B044BD0">
      <w:pPr>
        <w:pStyle w:val="2"/>
        <w:spacing w:before="78"/>
        <w:ind w:left="3591"/>
      </w:pPr>
      <w:r>
        <w:pict>
          <v:shape id="_x0000_s1051" o:spid="_x0000_s1051" o:spt="202" type="#_x0000_t202" style="position:absolute;left:0pt;margin-left:182.4pt;margin-top:-5.45pt;height:20.5pt;width:15.85pt;mso-position-horizontal-relative:page;z-index:-25164902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27420CB6">
                  <w:pPr>
                    <w:spacing w:before="0" w:line="410" w:lineRule="exact"/>
                    <w:ind w:left="0" w:right="0" w:firstLine="0"/>
                    <w:jc w:val="left"/>
                    <w:rPr>
                      <w:rFonts w:ascii="Lucida Sans Unicode" w:hAnsi="Lucida Sans Unicode"/>
                      <w:sz w:val="36"/>
                    </w:rPr>
                  </w:pPr>
                  <w:r>
                    <w:rPr>
                      <w:rFonts w:ascii="Lucida Sans Unicode" w:hAnsi="Lucida Sans Unicode"/>
                      <w:color w:val="A9ACED"/>
                      <w:w w:val="87"/>
                      <w:sz w:val="36"/>
                    </w:rPr>
                    <w:t>◤</w:t>
                  </w:r>
                </w:p>
              </w:txbxContent>
            </v:textbox>
          </v:shape>
        </w:pict>
      </w:r>
      <w:r>
        <w:rPr>
          <w:color w:val="FFFFFF"/>
        </w:rPr>
        <w:t>HTML</w:t>
      </w:r>
    </w:p>
    <w:p w14:paraId="2BD1EB5A">
      <w:pPr>
        <w:pStyle w:val="5"/>
        <w:spacing w:before="3"/>
        <w:rPr>
          <w:sz w:val="111"/>
        </w:rPr>
      </w:pPr>
    </w:p>
    <w:p w14:paraId="3DCA05BF">
      <w:pPr>
        <w:pStyle w:val="7"/>
        <w:numPr>
          <w:ilvl w:val="0"/>
          <w:numId w:val="1"/>
        </w:numPr>
        <w:tabs>
          <w:tab w:val="left" w:pos="4240"/>
          <w:tab w:val="left" w:pos="4241"/>
        </w:tabs>
        <w:spacing w:before="0" w:after="0" w:line="240" w:lineRule="auto"/>
        <w:ind w:left="4240" w:right="0" w:hanging="533"/>
        <w:jc w:val="left"/>
        <w:rPr>
          <w:sz w:val="32"/>
        </w:rPr>
      </w:pPr>
      <w:r>
        <w:rPr>
          <w:color w:val="FFFFFF"/>
          <w:sz w:val="32"/>
        </w:rPr>
        <w:t>HTML</w:t>
      </w:r>
      <w:r>
        <w:rPr>
          <w:color w:val="FFFFFF"/>
          <w:spacing w:val="-14"/>
          <w:sz w:val="32"/>
        </w:rPr>
        <w:t xml:space="preserve"> </w:t>
      </w:r>
      <w:r>
        <w:rPr>
          <w:color w:val="FFFFFF"/>
          <w:sz w:val="32"/>
        </w:rPr>
        <w:t>es</w:t>
      </w:r>
      <w:r>
        <w:rPr>
          <w:color w:val="FFFFFF"/>
          <w:spacing w:val="-2"/>
          <w:sz w:val="32"/>
        </w:rPr>
        <w:t xml:space="preserve"> </w:t>
      </w:r>
      <w:r>
        <w:rPr>
          <w:color w:val="FFFFFF"/>
          <w:sz w:val="32"/>
        </w:rPr>
        <w:t>el</w:t>
      </w:r>
      <w:r>
        <w:rPr>
          <w:color w:val="FFFFFF"/>
          <w:spacing w:val="-2"/>
          <w:sz w:val="32"/>
        </w:rPr>
        <w:t xml:space="preserve"> </w:t>
      </w:r>
      <w:r>
        <w:rPr>
          <w:color w:val="FFFFFF"/>
          <w:sz w:val="32"/>
        </w:rPr>
        <w:t>lenguaje</w:t>
      </w:r>
      <w:r>
        <w:rPr>
          <w:color w:val="FFFFFF"/>
          <w:spacing w:val="-7"/>
          <w:sz w:val="32"/>
        </w:rPr>
        <w:t xml:space="preserve"> </w:t>
      </w:r>
      <w:r>
        <w:rPr>
          <w:color w:val="FFFFFF"/>
          <w:sz w:val="32"/>
        </w:rPr>
        <w:t>de</w:t>
      </w:r>
      <w:r>
        <w:rPr>
          <w:color w:val="FFFFFF"/>
          <w:spacing w:val="-1"/>
          <w:sz w:val="32"/>
        </w:rPr>
        <w:t xml:space="preserve"> </w:t>
      </w:r>
      <w:r>
        <w:rPr>
          <w:color w:val="FFFFFF"/>
          <w:sz w:val="32"/>
        </w:rPr>
        <w:t>marcado estándar</w:t>
      </w:r>
      <w:r>
        <w:rPr>
          <w:color w:val="FFFFFF"/>
          <w:spacing w:val="-2"/>
          <w:sz w:val="32"/>
        </w:rPr>
        <w:t xml:space="preserve"> </w:t>
      </w:r>
      <w:r>
        <w:rPr>
          <w:color w:val="FFFFFF"/>
          <w:sz w:val="32"/>
        </w:rPr>
        <w:t>para</w:t>
      </w:r>
      <w:r>
        <w:rPr>
          <w:color w:val="FFFFFF"/>
          <w:spacing w:val="-1"/>
          <w:sz w:val="32"/>
        </w:rPr>
        <w:t xml:space="preserve"> </w:t>
      </w:r>
      <w:r>
        <w:rPr>
          <w:color w:val="FFFFFF"/>
          <w:sz w:val="32"/>
        </w:rPr>
        <w:t>páginas</w:t>
      </w:r>
      <w:r>
        <w:rPr>
          <w:color w:val="FFFFFF"/>
          <w:spacing w:val="-1"/>
          <w:sz w:val="32"/>
        </w:rPr>
        <w:t xml:space="preserve"> </w:t>
      </w:r>
      <w:r>
        <w:rPr>
          <w:color w:val="FFFFFF"/>
          <w:sz w:val="32"/>
        </w:rPr>
        <w:t>Web.</w:t>
      </w:r>
    </w:p>
    <w:p w14:paraId="345D8B58">
      <w:pPr>
        <w:pStyle w:val="7"/>
        <w:numPr>
          <w:ilvl w:val="0"/>
          <w:numId w:val="1"/>
        </w:numPr>
        <w:tabs>
          <w:tab w:val="left" w:pos="4240"/>
          <w:tab w:val="left" w:pos="4241"/>
        </w:tabs>
        <w:spacing w:before="314" w:after="0" w:line="240" w:lineRule="auto"/>
        <w:ind w:left="4240" w:right="0" w:hanging="533"/>
        <w:jc w:val="left"/>
        <w:rPr>
          <w:sz w:val="32"/>
        </w:rPr>
      </w:pPr>
      <w:r>
        <w:rPr>
          <w:color w:val="FFFFFF"/>
          <w:sz w:val="32"/>
        </w:rPr>
        <w:t>Con</w:t>
      </w:r>
      <w:r>
        <w:rPr>
          <w:color w:val="FFFFFF"/>
          <w:spacing w:val="-3"/>
          <w:sz w:val="32"/>
        </w:rPr>
        <w:t xml:space="preserve"> </w:t>
      </w:r>
      <w:r>
        <w:rPr>
          <w:color w:val="FFFFFF"/>
          <w:sz w:val="32"/>
        </w:rPr>
        <w:t>HTML</w:t>
      </w:r>
      <w:r>
        <w:rPr>
          <w:color w:val="FFFFFF"/>
          <w:spacing w:val="-13"/>
          <w:sz w:val="32"/>
        </w:rPr>
        <w:t xml:space="preserve"> </w:t>
      </w:r>
      <w:r>
        <w:rPr>
          <w:color w:val="FFFFFF"/>
          <w:sz w:val="32"/>
        </w:rPr>
        <w:t>puedes</w:t>
      </w:r>
      <w:r>
        <w:rPr>
          <w:color w:val="FFFFFF"/>
          <w:spacing w:val="-3"/>
          <w:sz w:val="32"/>
        </w:rPr>
        <w:t xml:space="preserve"> </w:t>
      </w:r>
      <w:r>
        <w:rPr>
          <w:color w:val="FFFFFF"/>
          <w:sz w:val="32"/>
        </w:rPr>
        <w:t>crear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tu propio</w:t>
      </w:r>
      <w:r>
        <w:rPr>
          <w:color w:val="FFFFFF"/>
          <w:spacing w:val="-3"/>
          <w:sz w:val="32"/>
        </w:rPr>
        <w:t xml:space="preserve"> </w:t>
      </w:r>
      <w:r>
        <w:rPr>
          <w:color w:val="FFFFFF"/>
          <w:sz w:val="32"/>
        </w:rPr>
        <w:t>sitio</w:t>
      </w:r>
      <w:r>
        <w:rPr>
          <w:color w:val="FFFFFF"/>
          <w:spacing w:val="-4"/>
          <w:sz w:val="32"/>
        </w:rPr>
        <w:t xml:space="preserve"> </w:t>
      </w:r>
      <w:r>
        <w:rPr>
          <w:color w:val="FFFFFF"/>
          <w:sz w:val="32"/>
        </w:rPr>
        <w:t>web.</w:t>
      </w:r>
    </w:p>
    <w:p w14:paraId="55A7EFF9">
      <w:pPr>
        <w:pStyle w:val="7"/>
        <w:numPr>
          <w:ilvl w:val="0"/>
          <w:numId w:val="1"/>
        </w:numPr>
        <w:tabs>
          <w:tab w:val="left" w:pos="4240"/>
          <w:tab w:val="left" w:pos="4241"/>
        </w:tabs>
        <w:spacing w:before="311" w:after="0" w:line="300" w:lineRule="auto"/>
        <w:ind w:left="4240" w:right="4039" w:hanging="533"/>
        <w:jc w:val="left"/>
        <w:rPr>
          <w:sz w:val="32"/>
        </w:rPr>
      </w:pPr>
      <w:r>
        <w:rPr>
          <w:color w:val="FFFFFF"/>
          <w:sz w:val="32"/>
        </w:rPr>
        <w:t>HTML</w:t>
      </w:r>
      <w:r>
        <w:rPr>
          <w:color w:val="FFFFFF"/>
          <w:spacing w:val="-19"/>
          <w:sz w:val="32"/>
        </w:rPr>
        <w:t xml:space="preserve"> </w:t>
      </w:r>
      <w:r>
        <w:rPr>
          <w:color w:val="FFFFFF"/>
          <w:sz w:val="32"/>
        </w:rPr>
        <w:t>significa</w:t>
      </w:r>
      <w:r>
        <w:rPr>
          <w:color w:val="FFFFFF"/>
          <w:spacing w:val="-13"/>
          <w:sz w:val="32"/>
        </w:rPr>
        <w:t xml:space="preserve"> </w:t>
      </w:r>
      <w:r>
        <w:rPr>
          <w:color w:val="FFFFFF"/>
          <w:sz w:val="32"/>
        </w:rPr>
        <w:t>Hyper</w:t>
      </w:r>
      <w:r>
        <w:rPr>
          <w:color w:val="FFFFFF"/>
          <w:spacing w:val="-9"/>
          <w:sz w:val="32"/>
        </w:rPr>
        <w:t xml:space="preserve"> </w:t>
      </w:r>
      <w:r>
        <w:rPr>
          <w:color w:val="FFFFFF"/>
          <w:sz w:val="32"/>
        </w:rPr>
        <w:t>Text</w:t>
      </w:r>
      <w:r>
        <w:rPr>
          <w:color w:val="FFFFFF"/>
          <w:spacing w:val="-6"/>
          <w:sz w:val="32"/>
        </w:rPr>
        <w:t xml:space="preserve"> </w:t>
      </w:r>
      <w:r>
        <w:rPr>
          <w:color w:val="FFFFFF"/>
          <w:sz w:val="32"/>
        </w:rPr>
        <w:t>Markup</w:t>
      </w:r>
      <w:r>
        <w:rPr>
          <w:color w:val="FFFFFF"/>
          <w:spacing w:val="-7"/>
          <w:sz w:val="32"/>
        </w:rPr>
        <w:t xml:space="preserve"> </w:t>
      </w:r>
      <w:r>
        <w:rPr>
          <w:color w:val="FFFFFF"/>
          <w:sz w:val="32"/>
        </w:rPr>
        <w:t>Language</w:t>
      </w:r>
      <w:r>
        <w:rPr>
          <w:color w:val="FFFFFF"/>
          <w:spacing w:val="-6"/>
          <w:sz w:val="32"/>
        </w:rPr>
        <w:t xml:space="preserve"> </w:t>
      </w:r>
      <w:r>
        <w:rPr>
          <w:color w:val="FFFFFF"/>
          <w:sz w:val="32"/>
        </w:rPr>
        <w:t>(Lenguaje</w:t>
      </w:r>
      <w:r>
        <w:rPr>
          <w:color w:val="FFFFFF"/>
          <w:spacing w:val="-10"/>
          <w:sz w:val="32"/>
        </w:rPr>
        <w:t xml:space="preserve"> </w:t>
      </w:r>
      <w:r>
        <w:rPr>
          <w:color w:val="FFFFFF"/>
          <w:sz w:val="32"/>
        </w:rPr>
        <w:t>de</w:t>
      </w:r>
      <w:r>
        <w:rPr>
          <w:color w:val="FFFFFF"/>
          <w:spacing w:val="-86"/>
          <w:sz w:val="32"/>
        </w:rPr>
        <w:t xml:space="preserve"> </w:t>
      </w:r>
      <w:r>
        <w:rPr>
          <w:color w:val="FFFFFF"/>
          <w:sz w:val="32"/>
        </w:rPr>
        <w:t>marcado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de</w:t>
      </w:r>
      <w:r>
        <w:rPr>
          <w:color w:val="FFFFFF"/>
          <w:spacing w:val="2"/>
          <w:sz w:val="32"/>
        </w:rPr>
        <w:t xml:space="preserve"> </w:t>
      </w:r>
      <w:r>
        <w:rPr>
          <w:color w:val="FFFFFF"/>
          <w:sz w:val="32"/>
        </w:rPr>
        <w:t>hipertexto)</w:t>
      </w:r>
    </w:p>
    <w:p w14:paraId="6E6EB892">
      <w:pPr>
        <w:pStyle w:val="7"/>
        <w:numPr>
          <w:ilvl w:val="0"/>
          <w:numId w:val="1"/>
        </w:numPr>
        <w:tabs>
          <w:tab w:val="left" w:pos="4240"/>
          <w:tab w:val="left" w:pos="4241"/>
        </w:tabs>
        <w:spacing w:before="223" w:after="0" w:line="240" w:lineRule="auto"/>
        <w:ind w:left="4240" w:right="0" w:hanging="533"/>
        <w:jc w:val="left"/>
        <w:rPr>
          <w:sz w:val="32"/>
        </w:rPr>
      </w:pPr>
      <w:r>
        <w:rPr>
          <w:color w:val="FFFFFF"/>
          <w:sz w:val="32"/>
        </w:rPr>
        <w:t>HTML</w:t>
      </w:r>
      <w:r>
        <w:rPr>
          <w:color w:val="FFFFFF"/>
          <w:spacing w:val="-13"/>
          <w:sz w:val="32"/>
        </w:rPr>
        <w:t xml:space="preserve"> </w:t>
      </w:r>
      <w:r>
        <w:rPr>
          <w:color w:val="FFFFFF"/>
          <w:sz w:val="32"/>
        </w:rPr>
        <w:t>es</w:t>
      </w:r>
      <w:r>
        <w:rPr>
          <w:color w:val="FFFFFF"/>
          <w:spacing w:val="-2"/>
          <w:sz w:val="32"/>
        </w:rPr>
        <w:t xml:space="preserve"> </w:t>
      </w:r>
      <w:r>
        <w:rPr>
          <w:color w:val="FFFFFF"/>
          <w:sz w:val="32"/>
        </w:rPr>
        <w:t>el</w:t>
      </w:r>
      <w:r>
        <w:rPr>
          <w:color w:val="FFFFFF"/>
          <w:spacing w:val="-2"/>
          <w:sz w:val="32"/>
        </w:rPr>
        <w:t xml:space="preserve"> </w:t>
      </w:r>
      <w:r>
        <w:rPr>
          <w:color w:val="FFFFFF"/>
          <w:sz w:val="32"/>
        </w:rPr>
        <w:t>lenguaje</w:t>
      </w:r>
      <w:r>
        <w:rPr>
          <w:color w:val="FFFFFF"/>
          <w:spacing w:val="-7"/>
          <w:sz w:val="32"/>
        </w:rPr>
        <w:t xml:space="preserve"> </w:t>
      </w:r>
      <w:r>
        <w:rPr>
          <w:color w:val="FFFFFF"/>
          <w:sz w:val="32"/>
        </w:rPr>
        <w:t>de marcado estándar</w:t>
      </w:r>
      <w:r>
        <w:rPr>
          <w:color w:val="FFFFFF"/>
          <w:spacing w:val="-1"/>
          <w:sz w:val="32"/>
        </w:rPr>
        <w:t xml:space="preserve"> </w:t>
      </w:r>
      <w:r>
        <w:rPr>
          <w:color w:val="FFFFFF"/>
          <w:sz w:val="32"/>
        </w:rPr>
        <w:t>para</w:t>
      </w:r>
      <w:r>
        <w:rPr>
          <w:color w:val="FFFFFF"/>
          <w:spacing w:val="-1"/>
          <w:sz w:val="32"/>
        </w:rPr>
        <w:t xml:space="preserve"> </w:t>
      </w:r>
      <w:r>
        <w:rPr>
          <w:color w:val="FFFFFF"/>
          <w:sz w:val="32"/>
        </w:rPr>
        <w:t>crear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páginas</w:t>
      </w:r>
    </w:p>
    <w:p w14:paraId="634E56E9">
      <w:pPr>
        <w:spacing w:before="93"/>
        <w:ind w:left="4240" w:right="0" w:firstLine="0"/>
        <w:jc w:val="left"/>
        <w:rPr>
          <w:sz w:val="32"/>
        </w:rPr>
      </w:pPr>
      <w:r>
        <w:rPr>
          <w:color w:val="FFFFFF"/>
          <w:sz w:val="32"/>
        </w:rPr>
        <w:t>Web</w:t>
      </w:r>
    </w:p>
    <w:p w14:paraId="2F26AEEC">
      <w:pPr>
        <w:pStyle w:val="7"/>
        <w:numPr>
          <w:ilvl w:val="0"/>
          <w:numId w:val="1"/>
        </w:numPr>
        <w:tabs>
          <w:tab w:val="left" w:pos="4240"/>
          <w:tab w:val="left" w:pos="4241"/>
        </w:tabs>
        <w:spacing w:before="314" w:after="0" w:line="240" w:lineRule="auto"/>
        <w:ind w:left="4240" w:right="0" w:hanging="533"/>
        <w:jc w:val="left"/>
        <w:rPr>
          <w:sz w:val="32"/>
        </w:rPr>
      </w:pPr>
      <w:r>
        <w:rPr>
          <w:color w:val="FFFFFF"/>
          <w:sz w:val="32"/>
        </w:rPr>
        <w:t>HTML</w:t>
      </w:r>
      <w:r>
        <w:rPr>
          <w:color w:val="FFFFFF"/>
          <w:spacing w:val="-14"/>
          <w:sz w:val="32"/>
        </w:rPr>
        <w:t xml:space="preserve"> </w:t>
      </w:r>
      <w:r>
        <w:rPr>
          <w:color w:val="FFFFFF"/>
          <w:sz w:val="32"/>
        </w:rPr>
        <w:t>describe</w:t>
      </w:r>
      <w:r>
        <w:rPr>
          <w:color w:val="FFFFFF"/>
          <w:spacing w:val="-3"/>
          <w:sz w:val="32"/>
        </w:rPr>
        <w:t xml:space="preserve"> </w:t>
      </w:r>
      <w:r>
        <w:rPr>
          <w:color w:val="FFFFFF"/>
          <w:sz w:val="32"/>
        </w:rPr>
        <w:t>la</w:t>
      </w:r>
      <w:r>
        <w:rPr>
          <w:color w:val="FFFFFF"/>
          <w:spacing w:val="-5"/>
          <w:sz w:val="32"/>
        </w:rPr>
        <w:t xml:space="preserve"> </w:t>
      </w:r>
      <w:r>
        <w:rPr>
          <w:color w:val="FFFFFF"/>
          <w:sz w:val="32"/>
        </w:rPr>
        <w:t>estructura</w:t>
      </w:r>
      <w:r>
        <w:rPr>
          <w:color w:val="FFFFFF"/>
          <w:spacing w:val="4"/>
          <w:sz w:val="32"/>
        </w:rPr>
        <w:t xml:space="preserve"> </w:t>
      </w:r>
      <w:r>
        <w:rPr>
          <w:color w:val="FFFFFF"/>
          <w:sz w:val="32"/>
        </w:rPr>
        <w:t>de</w:t>
      </w:r>
      <w:r>
        <w:rPr>
          <w:color w:val="FFFFFF"/>
          <w:spacing w:val="-3"/>
          <w:sz w:val="32"/>
        </w:rPr>
        <w:t xml:space="preserve"> </w:t>
      </w:r>
      <w:r>
        <w:rPr>
          <w:color w:val="FFFFFF"/>
          <w:sz w:val="32"/>
        </w:rPr>
        <w:t>una</w:t>
      </w:r>
      <w:r>
        <w:rPr>
          <w:color w:val="FFFFFF"/>
          <w:spacing w:val="-3"/>
          <w:sz w:val="32"/>
        </w:rPr>
        <w:t xml:space="preserve"> </w:t>
      </w:r>
      <w:r>
        <w:rPr>
          <w:color w:val="FFFFFF"/>
          <w:sz w:val="32"/>
        </w:rPr>
        <w:t>página</w:t>
      </w:r>
      <w:r>
        <w:rPr>
          <w:color w:val="FFFFFF"/>
          <w:spacing w:val="-4"/>
          <w:sz w:val="32"/>
        </w:rPr>
        <w:t xml:space="preserve"> </w:t>
      </w:r>
      <w:r>
        <w:rPr>
          <w:color w:val="FFFFFF"/>
          <w:sz w:val="32"/>
        </w:rPr>
        <w:t>Web</w:t>
      </w:r>
    </w:p>
    <w:p w14:paraId="7948C0A9">
      <w:pPr>
        <w:pStyle w:val="7"/>
        <w:numPr>
          <w:ilvl w:val="0"/>
          <w:numId w:val="1"/>
        </w:numPr>
        <w:tabs>
          <w:tab w:val="left" w:pos="4240"/>
          <w:tab w:val="left" w:pos="4241"/>
        </w:tabs>
        <w:spacing w:before="311" w:after="0" w:line="240" w:lineRule="auto"/>
        <w:ind w:left="4240" w:right="0" w:hanging="533"/>
        <w:jc w:val="left"/>
        <w:rPr>
          <w:sz w:val="32"/>
        </w:rPr>
      </w:pPr>
      <w:r>
        <w:rPr>
          <w:color w:val="FFFFFF"/>
          <w:sz w:val="32"/>
        </w:rPr>
        <w:t>HTML</w:t>
      </w:r>
      <w:r>
        <w:rPr>
          <w:color w:val="FFFFFF"/>
          <w:spacing w:val="-13"/>
          <w:sz w:val="32"/>
        </w:rPr>
        <w:t xml:space="preserve"> </w:t>
      </w:r>
      <w:r>
        <w:rPr>
          <w:color w:val="FFFFFF"/>
          <w:sz w:val="32"/>
        </w:rPr>
        <w:t>consta</w:t>
      </w:r>
      <w:r>
        <w:rPr>
          <w:color w:val="FFFFFF"/>
          <w:spacing w:val="-3"/>
          <w:sz w:val="32"/>
        </w:rPr>
        <w:t xml:space="preserve"> </w:t>
      </w:r>
      <w:r>
        <w:rPr>
          <w:color w:val="FFFFFF"/>
          <w:sz w:val="32"/>
        </w:rPr>
        <w:t>de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una</w:t>
      </w:r>
      <w:r>
        <w:rPr>
          <w:color w:val="FFFFFF"/>
          <w:spacing w:val="-3"/>
          <w:sz w:val="32"/>
        </w:rPr>
        <w:t xml:space="preserve"> </w:t>
      </w:r>
      <w:r>
        <w:rPr>
          <w:color w:val="FFFFFF"/>
          <w:sz w:val="32"/>
        </w:rPr>
        <w:t>serie</w:t>
      </w:r>
      <w:r>
        <w:rPr>
          <w:color w:val="FFFFFF"/>
          <w:spacing w:val="-3"/>
          <w:sz w:val="32"/>
        </w:rPr>
        <w:t xml:space="preserve"> </w:t>
      </w:r>
      <w:r>
        <w:rPr>
          <w:color w:val="FFFFFF"/>
          <w:sz w:val="32"/>
        </w:rPr>
        <w:t>de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elementos</w:t>
      </w:r>
    </w:p>
    <w:p w14:paraId="1CF9BDB1">
      <w:pPr>
        <w:pStyle w:val="7"/>
        <w:numPr>
          <w:ilvl w:val="0"/>
          <w:numId w:val="1"/>
        </w:numPr>
        <w:tabs>
          <w:tab w:val="left" w:pos="4240"/>
          <w:tab w:val="left" w:pos="4241"/>
        </w:tabs>
        <w:spacing w:before="314" w:after="0" w:line="300" w:lineRule="auto"/>
        <w:ind w:left="4240" w:right="3927" w:hanging="533"/>
        <w:jc w:val="left"/>
        <w:rPr>
          <w:sz w:val="32"/>
        </w:rPr>
      </w:pPr>
      <w:r>
        <w:rPr>
          <w:color w:val="FFFFFF"/>
          <w:sz w:val="32"/>
        </w:rPr>
        <w:t>Los</w:t>
      </w:r>
      <w:r>
        <w:rPr>
          <w:color w:val="FFFFFF"/>
          <w:spacing w:val="-2"/>
          <w:sz w:val="32"/>
        </w:rPr>
        <w:t xml:space="preserve"> </w:t>
      </w:r>
      <w:r>
        <w:rPr>
          <w:color w:val="FFFFFF"/>
          <w:sz w:val="32"/>
        </w:rPr>
        <w:t>elementos</w:t>
      </w:r>
      <w:r>
        <w:rPr>
          <w:color w:val="FFFFFF"/>
          <w:spacing w:val="-2"/>
          <w:sz w:val="32"/>
        </w:rPr>
        <w:t xml:space="preserve"> </w:t>
      </w:r>
      <w:r>
        <w:rPr>
          <w:color w:val="FFFFFF"/>
          <w:sz w:val="32"/>
        </w:rPr>
        <w:t>HTML</w:t>
      </w:r>
      <w:r>
        <w:rPr>
          <w:color w:val="FFFFFF"/>
          <w:spacing w:val="-14"/>
          <w:sz w:val="32"/>
        </w:rPr>
        <w:t xml:space="preserve"> </w:t>
      </w:r>
      <w:r>
        <w:rPr>
          <w:color w:val="FFFFFF"/>
          <w:sz w:val="32"/>
        </w:rPr>
        <w:t>indican</w:t>
      </w:r>
      <w:r>
        <w:rPr>
          <w:color w:val="FFFFFF"/>
          <w:spacing w:val="-5"/>
          <w:sz w:val="32"/>
        </w:rPr>
        <w:t xml:space="preserve"> </w:t>
      </w:r>
      <w:r>
        <w:rPr>
          <w:color w:val="FFFFFF"/>
          <w:sz w:val="32"/>
        </w:rPr>
        <w:t>al</w:t>
      </w:r>
      <w:r>
        <w:rPr>
          <w:color w:val="FFFFFF"/>
          <w:spacing w:val="-4"/>
          <w:sz w:val="32"/>
        </w:rPr>
        <w:t xml:space="preserve"> </w:t>
      </w:r>
      <w:r>
        <w:rPr>
          <w:color w:val="FFFFFF"/>
          <w:sz w:val="32"/>
        </w:rPr>
        <w:t>navegador</w:t>
      </w:r>
      <w:r>
        <w:rPr>
          <w:color w:val="FFFFFF"/>
          <w:spacing w:val="-2"/>
          <w:sz w:val="32"/>
        </w:rPr>
        <w:t xml:space="preserve"> </w:t>
      </w:r>
      <w:r>
        <w:rPr>
          <w:color w:val="FFFFFF"/>
          <w:sz w:val="32"/>
        </w:rPr>
        <w:t>cómo</w:t>
      </w:r>
      <w:r>
        <w:rPr>
          <w:color w:val="FFFFFF"/>
          <w:spacing w:val="-3"/>
          <w:sz w:val="32"/>
        </w:rPr>
        <w:t xml:space="preserve"> </w:t>
      </w:r>
      <w:r>
        <w:rPr>
          <w:color w:val="FFFFFF"/>
          <w:sz w:val="32"/>
        </w:rPr>
        <w:t>mostrar</w:t>
      </w:r>
      <w:r>
        <w:rPr>
          <w:color w:val="FFFFFF"/>
          <w:spacing w:val="2"/>
          <w:sz w:val="32"/>
        </w:rPr>
        <w:t xml:space="preserve"> </w:t>
      </w:r>
      <w:r>
        <w:rPr>
          <w:color w:val="FFFFFF"/>
          <w:sz w:val="32"/>
        </w:rPr>
        <w:t>el</w:t>
      </w:r>
      <w:r>
        <w:rPr>
          <w:color w:val="FFFFFF"/>
          <w:spacing w:val="-86"/>
          <w:sz w:val="32"/>
        </w:rPr>
        <w:t xml:space="preserve"> </w:t>
      </w:r>
      <w:r>
        <w:rPr>
          <w:color w:val="FFFFFF"/>
          <w:sz w:val="32"/>
        </w:rPr>
        <w:t>contenido</w:t>
      </w:r>
    </w:p>
    <w:p w14:paraId="3F88114D">
      <w:pPr>
        <w:spacing w:after="0" w:line="300" w:lineRule="auto"/>
        <w:jc w:val="left"/>
        <w:rPr>
          <w:sz w:val="32"/>
        </w:rPr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534C7004">
      <w:pPr>
        <w:pStyle w:val="5"/>
        <w:spacing w:before="3"/>
        <w:rPr>
          <w:sz w:val="18"/>
        </w:rPr>
      </w:pPr>
      <w:r>
        <w:pict>
          <v:group id="_x0000_s1052" o:spid="_x0000_s1052" o:spt="203" style="position:absolute;left:0pt;margin-left:0pt;margin-top:0pt;height:540pt;width:960pt;mso-position-horizontal-relative:page;mso-position-vertical-relative:page;z-index:-251646976;mso-width-relative:page;mso-height-relative:page;" coordsize="19200,10800">
            <o:lock v:ext="edit"/>
            <v:shape id="_x0000_s1053" o:spid="_x0000_s1053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054" o:spid="_x0000_s1054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55" o:spid="_x0000_s1055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056" o:spid="_x0000_s1056" o:spt="203" style="position:absolute;left:0pt;margin-left:0pt;margin-top:0pt;height:540.05pt;width:960pt;mso-position-horizontal-relative:page;mso-position-vertical-relative:page;z-index:-251646976;mso-width-relative:page;mso-height-relative:page;" coordsize="19200,10801">
            <o:lock v:ext="edit"/>
            <v:shape id="_x0000_s1057" o:spid="_x0000_s1057" o:spt="75" type="#_x0000_t75" style="position:absolute;left:0;top:-1;height:10801;width:19197;" filled="f" stroked="f" coordsize="21600,21600">
              <v:path/>
              <v:fill on="f" focussize="0,0"/>
              <v:stroke on="f"/>
              <v:imagedata r:id="rId14" o:title=""/>
              <o:lock v:ext="edit" aspectratio="t"/>
            </v:shape>
            <v:shape id="_x0000_s1058" o:spid="_x0000_s1058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59" o:spid="_x0000_s1059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15" o:title=""/>
              <o:lock v:ext="edit" aspectratio="t"/>
            </v:shape>
            <v:rect id="_x0000_s1060" o:spid="_x0000_s1060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61" o:spid="_x0000_s1061" o:spt="1" style="position:absolute;left:1515;top:0;height:10800;width:72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62" o:spid="_x0000_s1062" o:spt="1" style="position:absolute;left:1586;top:0;height:10800;width:16344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shape id="_x0000_s1063" o:spid="_x0000_s1063" o:spt="75" type="#_x0000_t75" style="position:absolute;left:8553;top:3919;height:4872;width:7594;" filled="f" stroked="f" coordsize="21600,21600">
              <v:path/>
              <v:fill on="f" focussize="0,0"/>
              <v:stroke on="f"/>
              <v:imagedata r:id="rId16" o:title=""/>
              <o:lock v:ext="edit" aspectratio="t"/>
            </v:shape>
            <v:shape id="_x0000_s1064" o:spid="_x0000_s1064" o:spt="75" type="#_x0000_t75" style="position:absolute;left:8540;top:3905;height:4900;width:7619;" filled="f" stroked="f" coordsize="21600,21600">
              <v:path/>
              <v:fill on="f" focussize="0,0"/>
              <v:stroke on="f"/>
              <v:imagedata r:id="rId17" o:title=""/>
              <o:lock v:ext="edit" aspectratio="t"/>
            </v:shape>
            <v:rect id="_x0000_s1065" o:spid="_x0000_s1065" o:spt="1" style="position:absolute;left:17933;top:0;height:10796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</v:group>
        </w:pict>
      </w:r>
    </w:p>
    <w:p w14:paraId="4184C984">
      <w:pPr>
        <w:pStyle w:val="2"/>
        <w:spacing w:before="78"/>
      </w:pPr>
      <w:r>
        <w:pict>
          <v:shape id="_x0000_s1066" o:spid="_x0000_s1066" o:spt="202" type="#_x0000_t202" style="position:absolute;left:0pt;margin-left:182.4pt;margin-top:-5.45pt;height:20.5pt;width:15.85pt;mso-position-horizontal-relative:page;z-index:-251648000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42C0E963">
                  <w:pPr>
                    <w:spacing w:before="0" w:line="410" w:lineRule="exact"/>
                    <w:ind w:left="0" w:right="0" w:firstLine="0"/>
                    <w:jc w:val="left"/>
                    <w:rPr>
                      <w:rFonts w:ascii="Lucida Sans Unicode" w:hAnsi="Lucida Sans Unicode"/>
                      <w:sz w:val="36"/>
                    </w:rPr>
                  </w:pPr>
                  <w:r>
                    <w:rPr>
                      <w:rFonts w:ascii="Lucida Sans Unicode" w:hAnsi="Lucida Sans Unicode"/>
                      <w:color w:val="A9ACED"/>
                      <w:w w:val="87"/>
                      <w:sz w:val="36"/>
                    </w:rPr>
                    <w:t>◤</w:t>
                  </w:r>
                </w:p>
              </w:txbxContent>
            </v:textbox>
          </v:shape>
        </w:pict>
      </w:r>
      <w:r>
        <w:rPr>
          <w:color w:val="FFFFFF"/>
        </w:rPr>
        <w:t>ESTRUCTURA</w:t>
      </w:r>
      <w:r>
        <w:rPr>
          <w:color w:val="FFFFFF"/>
          <w:spacing w:val="-43"/>
        </w:rPr>
        <w:t xml:space="preserve"> </w:t>
      </w:r>
      <w:r>
        <w:rPr>
          <w:color w:val="FFFFFF"/>
        </w:rPr>
        <w:t>DEL</w:t>
      </w:r>
      <w:r>
        <w:rPr>
          <w:color w:val="FFFFFF"/>
          <w:spacing w:val="-29"/>
        </w:rPr>
        <w:t xml:space="preserve"> </w:t>
      </w:r>
      <w:r>
        <w:rPr>
          <w:color w:val="FFFFFF"/>
        </w:rPr>
        <w:t>LENGUAJE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HTML</w:t>
      </w:r>
    </w:p>
    <w:p w14:paraId="14F9D0C8">
      <w:pPr>
        <w:pStyle w:val="5"/>
        <w:rPr>
          <w:sz w:val="76"/>
        </w:rPr>
      </w:pPr>
    </w:p>
    <w:p w14:paraId="529DB1EC">
      <w:pPr>
        <w:pStyle w:val="5"/>
        <w:spacing w:before="7"/>
        <w:rPr>
          <w:sz w:val="67"/>
        </w:rPr>
      </w:pPr>
    </w:p>
    <w:p w14:paraId="6D36EC19">
      <w:pPr>
        <w:pStyle w:val="7"/>
        <w:numPr>
          <w:ilvl w:val="0"/>
          <w:numId w:val="2"/>
        </w:numPr>
        <w:tabs>
          <w:tab w:val="left" w:pos="2439"/>
          <w:tab w:val="left" w:pos="2440"/>
        </w:tabs>
        <w:spacing w:before="0" w:after="0" w:line="240" w:lineRule="auto"/>
        <w:ind w:left="2439" w:right="0" w:hanging="533"/>
        <w:jc w:val="left"/>
        <w:rPr>
          <w:sz w:val="24"/>
        </w:rPr>
      </w:pPr>
      <w:r>
        <w:rPr>
          <w:color w:val="FFFFFF"/>
          <w:sz w:val="24"/>
        </w:rPr>
        <w:t>La</w:t>
      </w:r>
      <w:r>
        <w:rPr>
          <w:color w:val="FFFFFF"/>
          <w:spacing w:val="-2"/>
          <w:sz w:val="24"/>
        </w:rPr>
        <w:t xml:space="preserve"> </w:t>
      </w:r>
      <w:r>
        <w:rPr>
          <w:color w:val="FFFFFF"/>
          <w:sz w:val="24"/>
        </w:rPr>
        <w:t>declaración</w:t>
      </w:r>
      <w:r>
        <w:rPr>
          <w:color w:val="FFFFFF"/>
          <w:spacing w:val="-8"/>
          <w:sz w:val="24"/>
        </w:rPr>
        <w:t xml:space="preserve"> </w:t>
      </w:r>
      <w:r>
        <w:rPr>
          <w:color w:val="FFFFFF"/>
          <w:sz w:val="24"/>
        </w:rPr>
        <w:t>define</w:t>
      </w:r>
      <w:r>
        <w:rPr>
          <w:color w:val="FFFFFF"/>
          <w:spacing w:val="-9"/>
          <w:sz w:val="24"/>
        </w:rPr>
        <w:t xml:space="preserve"> </w:t>
      </w:r>
      <w:r>
        <w:rPr>
          <w:color w:val="FFFFFF"/>
          <w:sz w:val="24"/>
        </w:rPr>
        <w:t>que este</w:t>
      </w:r>
      <w:r>
        <w:rPr>
          <w:color w:val="FFFFFF"/>
          <w:spacing w:val="-4"/>
          <w:sz w:val="24"/>
        </w:rPr>
        <w:t xml:space="preserve"> </w:t>
      </w:r>
      <w:r>
        <w:rPr>
          <w:color w:val="FFFFFF"/>
          <w:sz w:val="24"/>
        </w:rPr>
        <w:t>documento</w:t>
      </w:r>
      <w:r>
        <w:rPr>
          <w:color w:val="FFFFFF"/>
          <w:spacing w:val="-7"/>
          <w:sz w:val="24"/>
        </w:rPr>
        <w:t xml:space="preserve"> </w:t>
      </w:r>
      <w:r>
        <w:rPr>
          <w:color w:val="FFFFFF"/>
          <w:sz w:val="24"/>
        </w:rPr>
        <w:t>es</w:t>
      </w:r>
      <w:r>
        <w:rPr>
          <w:color w:val="FFFFFF"/>
          <w:spacing w:val="-1"/>
          <w:sz w:val="24"/>
        </w:rPr>
        <w:t xml:space="preserve"> </w:t>
      </w:r>
      <w:r>
        <w:rPr>
          <w:color w:val="FFFFFF"/>
          <w:sz w:val="24"/>
        </w:rPr>
        <w:t>un</w:t>
      </w:r>
    </w:p>
    <w:p w14:paraId="7A057EE1">
      <w:pPr>
        <w:spacing w:before="8"/>
        <w:ind w:left="2439" w:right="0" w:firstLine="0"/>
        <w:jc w:val="left"/>
        <w:rPr>
          <w:rFonts w:ascii="Consolas"/>
          <w:sz w:val="24"/>
        </w:rPr>
      </w:pPr>
      <w:r>
        <w:rPr>
          <w:color w:val="FFFFFF"/>
          <w:sz w:val="24"/>
        </w:rPr>
        <w:t>documento</w:t>
      </w:r>
      <w:r>
        <w:rPr>
          <w:color w:val="FFFFFF"/>
          <w:spacing w:val="-8"/>
          <w:sz w:val="24"/>
        </w:rPr>
        <w:t xml:space="preserve"> </w:t>
      </w:r>
      <w:r>
        <w:rPr>
          <w:color w:val="FFFFFF"/>
          <w:sz w:val="24"/>
        </w:rPr>
        <w:t>HTML5</w:t>
      </w:r>
      <w:r>
        <w:rPr>
          <w:rFonts w:ascii="Consolas"/>
          <w:color w:val="FFFFFF"/>
          <w:sz w:val="24"/>
        </w:rPr>
        <w:t>&lt;!DOCTYPE</w:t>
      </w:r>
      <w:r>
        <w:rPr>
          <w:rFonts w:ascii="Consolas"/>
          <w:color w:val="FFFFFF"/>
          <w:spacing w:val="-6"/>
          <w:sz w:val="24"/>
        </w:rPr>
        <w:t xml:space="preserve"> </w:t>
      </w:r>
      <w:r>
        <w:rPr>
          <w:rFonts w:ascii="Consolas"/>
          <w:color w:val="FFFFFF"/>
          <w:sz w:val="24"/>
        </w:rPr>
        <w:t>html&gt;</w:t>
      </w:r>
    </w:p>
    <w:p w14:paraId="365BD18F">
      <w:pPr>
        <w:pStyle w:val="7"/>
        <w:numPr>
          <w:ilvl w:val="0"/>
          <w:numId w:val="2"/>
        </w:numPr>
        <w:tabs>
          <w:tab w:val="left" w:pos="2439"/>
          <w:tab w:val="left" w:pos="2440"/>
        </w:tabs>
        <w:spacing w:before="228" w:after="0" w:line="247" w:lineRule="auto"/>
        <w:ind w:left="2439" w:right="9240" w:hanging="533"/>
        <w:jc w:val="left"/>
        <w:rPr>
          <w:rFonts w:ascii="Consolas" w:hAnsi="Consolas"/>
          <w:sz w:val="24"/>
        </w:rPr>
      </w:pPr>
      <w:r>
        <w:rPr>
          <w:color w:val="FFFFFF"/>
          <w:sz w:val="24"/>
        </w:rPr>
        <w:t>El</w:t>
      </w:r>
      <w:r>
        <w:rPr>
          <w:color w:val="FFFFFF"/>
          <w:spacing w:val="-1"/>
          <w:sz w:val="24"/>
        </w:rPr>
        <w:t xml:space="preserve"> </w:t>
      </w:r>
      <w:r>
        <w:rPr>
          <w:color w:val="FFFFFF"/>
          <w:sz w:val="24"/>
        </w:rPr>
        <w:t>elemento</w:t>
      </w:r>
      <w:r>
        <w:rPr>
          <w:color w:val="FFFFFF"/>
          <w:spacing w:val="-8"/>
          <w:sz w:val="24"/>
        </w:rPr>
        <w:t xml:space="preserve"> </w:t>
      </w:r>
      <w:r>
        <w:rPr>
          <w:color w:val="FFFFFF"/>
          <w:sz w:val="24"/>
        </w:rPr>
        <w:t>es</w:t>
      </w:r>
      <w:r>
        <w:rPr>
          <w:color w:val="FFFFFF"/>
          <w:spacing w:val="-3"/>
          <w:sz w:val="24"/>
        </w:rPr>
        <w:t xml:space="preserve"> </w:t>
      </w:r>
      <w:r>
        <w:rPr>
          <w:color w:val="FFFFFF"/>
          <w:sz w:val="24"/>
        </w:rPr>
        <w:t>el</w:t>
      </w:r>
      <w:r>
        <w:rPr>
          <w:color w:val="FFFFFF"/>
          <w:spacing w:val="-1"/>
          <w:sz w:val="24"/>
        </w:rPr>
        <w:t xml:space="preserve"> </w:t>
      </w:r>
      <w:r>
        <w:rPr>
          <w:color w:val="FFFFFF"/>
          <w:sz w:val="24"/>
        </w:rPr>
        <w:t>elemento</w:t>
      </w:r>
      <w:r>
        <w:rPr>
          <w:color w:val="FFFFFF"/>
          <w:spacing w:val="-8"/>
          <w:sz w:val="24"/>
        </w:rPr>
        <w:t xml:space="preserve"> </w:t>
      </w:r>
      <w:r>
        <w:rPr>
          <w:color w:val="FFFFFF"/>
          <w:sz w:val="24"/>
        </w:rPr>
        <w:t>raíz</w:t>
      </w:r>
      <w:r>
        <w:rPr>
          <w:color w:val="FFFFFF"/>
          <w:spacing w:val="1"/>
          <w:sz w:val="24"/>
        </w:rPr>
        <w:t xml:space="preserve"> </w:t>
      </w:r>
      <w:r>
        <w:rPr>
          <w:color w:val="FFFFFF"/>
          <w:sz w:val="24"/>
        </w:rPr>
        <w:t>de</w:t>
      </w:r>
      <w:r>
        <w:rPr>
          <w:color w:val="FFFFFF"/>
          <w:spacing w:val="-1"/>
          <w:sz w:val="24"/>
        </w:rPr>
        <w:t xml:space="preserve"> </w:t>
      </w:r>
      <w:r>
        <w:rPr>
          <w:color w:val="FFFFFF"/>
          <w:sz w:val="24"/>
        </w:rPr>
        <w:t>una</w:t>
      </w:r>
      <w:r>
        <w:rPr>
          <w:color w:val="FFFFFF"/>
          <w:spacing w:val="-7"/>
          <w:sz w:val="24"/>
        </w:rPr>
        <w:t xml:space="preserve"> </w:t>
      </w:r>
      <w:r>
        <w:rPr>
          <w:color w:val="FFFFFF"/>
          <w:sz w:val="24"/>
        </w:rPr>
        <w:t>página</w:t>
      </w:r>
      <w:r>
        <w:rPr>
          <w:color w:val="FFFFFF"/>
          <w:spacing w:val="-64"/>
          <w:sz w:val="24"/>
        </w:rPr>
        <w:t xml:space="preserve"> </w:t>
      </w:r>
      <w:r>
        <w:rPr>
          <w:color w:val="FFFFFF"/>
          <w:sz w:val="24"/>
        </w:rPr>
        <w:t>HTML</w:t>
      </w:r>
      <w:r>
        <w:rPr>
          <w:rFonts w:ascii="Consolas" w:hAnsi="Consolas"/>
          <w:color w:val="FFFFFF"/>
          <w:sz w:val="24"/>
        </w:rPr>
        <w:t>&lt;html&gt;</w:t>
      </w:r>
    </w:p>
    <w:p w14:paraId="21A34239">
      <w:pPr>
        <w:pStyle w:val="7"/>
        <w:numPr>
          <w:ilvl w:val="0"/>
          <w:numId w:val="2"/>
        </w:numPr>
        <w:tabs>
          <w:tab w:val="left" w:pos="2439"/>
          <w:tab w:val="left" w:pos="2440"/>
        </w:tabs>
        <w:spacing w:before="219" w:after="0" w:line="244" w:lineRule="auto"/>
        <w:ind w:left="2439" w:right="9190" w:hanging="533"/>
        <w:jc w:val="left"/>
        <w:rPr>
          <w:rFonts w:ascii="Consolas" w:hAnsi="Consolas"/>
          <w:sz w:val="24"/>
        </w:rPr>
      </w:pPr>
      <w:r>
        <w:rPr>
          <w:color w:val="FFFFFF"/>
          <w:sz w:val="24"/>
        </w:rPr>
        <w:t>El</w:t>
      </w:r>
      <w:r>
        <w:rPr>
          <w:color w:val="FFFFFF"/>
          <w:spacing w:val="-1"/>
          <w:sz w:val="24"/>
        </w:rPr>
        <w:t xml:space="preserve"> </w:t>
      </w:r>
      <w:r>
        <w:rPr>
          <w:color w:val="FFFFFF"/>
          <w:sz w:val="24"/>
        </w:rPr>
        <w:t>elemento</w:t>
      </w:r>
      <w:r>
        <w:rPr>
          <w:color w:val="FFFFFF"/>
          <w:spacing w:val="-8"/>
          <w:sz w:val="24"/>
        </w:rPr>
        <w:t xml:space="preserve"> </w:t>
      </w:r>
      <w:r>
        <w:rPr>
          <w:color w:val="FFFFFF"/>
          <w:sz w:val="24"/>
        </w:rPr>
        <w:t>contiene</w:t>
      </w:r>
      <w:r>
        <w:rPr>
          <w:color w:val="FFFFFF"/>
          <w:spacing w:val="-9"/>
          <w:sz w:val="24"/>
        </w:rPr>
        <w:t xml:space="preserve"> </w:t>
      </w:r>
      <w:r>
        <w:rPr>
          <w:color w:val="FFFFFF"/>
          <w:sz w:val="24"/>
        </w:rPr>
        <w:t>metainformación</w:t>
      </w:r>
      <w:r>
        <w:rPr>
          <w:color w:val="FFFFFF"/>
          <w:spacing w:val="-7"/>
          <w:sz w:val="24"/>
        </w:rPr>
        <w:t xml:space="preserve"> </w:t>
      </w:r>
      <w:r>
        <w:rPr>
          <w:color w:val="FFFFFF"/>
          <w:sz w:val="24"/>
        </w:rPr>
        <w:t>sobre</w:t>
      </w:r>
      <w:r>
        <w:rPr>
          <w:color w:val="FFFFFF"/>
          <w:spacing w:val="-5"/>
          <w:sz w:val="24"/>
        </w:rPr>
        <w:t xml:space="preserve"> </w:t>
      </w:r>
      <w:r>
        <w:rPr>
          <w:color w:val="FFFFFF"/>
          <w:sz w:val="24"/>
        </w:rPr>
        <w:t>la</w:t>
      </w:r>
      <w:r>
        <w:rPr>
          <w:color w:val="FFFFFF"/>
          <w:spacing w:val="-64"/>
          <w:sz w:val="24"/>
        </w:rPr>
        <w:t xml:space="preserve"> </w:t>
      </w:r>
      <w:r>
        <w:rPr>
          <w:color w:val="FFFFFF"/>
          <w:sz w:val="24"/>
        </w:rPr>
        <w:t>página</w:t>
      </w:r>
      <w:r>
        <w:rPr>
          <w:color w:val="FFFFFF"/>
          <w:spacing w:val="-6"/>
          <w:sz w:val="24"/>
        </w:rPr>
        <w:t xml:space="preserve"> </w:t>
      </w:r>
      <w:r>
        <w:rPr>
          <w:color w:val="FFFFFF"/>
          <w:sz w:val="24"/>
        </w:rPr>
        <w:t>HTML</w:t>
      </w:r>
      <w:r>
        <w:rPr>
          <w:rFonts w:ascii="Consolas" w:hAnsi="Consolas"/>
          <w:color w:val="FFFFFF"/>
          <w:sz w:val="24"/>
        </w:rPr>
        <w:t>&lt;head&gt;</w:t>
      </w:r>
    </w:p>
    <w:p w14:paraId="53473AC4">
      <w:pPr>
        <w:pStyle w:val="7"/>
        <w:numPr>
          <w:ilvl w:val="0"/>
          <w:numId w:val="2"/>
        </w:numPr>
        <w:tabs>
          <w:tab w:val="left" w:pos="2440"/>
        </w:tabs>
        <w:spacing w:before="221" w:after="0" w:line="249" w:lineRule="auto"/>
        <w:ind w:left="2439" w:right="8535" w:hanging="533"/>
        <w:jc w:val="both"/>
        <w:rPr>
          <w:rFonts w:ascii="Consolas" w:hAnsi="Consolas"/>
          <w:sz w:val="24"/>
        </w:rPr>
      </w:pPr>
      <w:r>
        <w:rPr>
          <w:color w:val="FFFFFF"/>
          <w:sz w:val="24"/>
        </w:rPr>
        <w:t>El elemento especifica un título para la página HTML</w:t>
      </w:r>
      <w:r>
        <w:rPr>
          <w:color w:val="FFFFFF"/>
          <w:spacing w:val="-64"/>
          <w:sz w:val="24"/>
        </w:rPr>
        <w:t xml:space="preserve"> </w:t>
      </w:r>
      <w:r>
        <w:rPr>
          <w:color w:val="FFFFFF"/>
          <w:sz w:val="24"/>
        </w:rPr>
        <w:t>(que</w:t>
      </w:r>
      <w:r>
        <w:rPr>
          <w:color w:val="FFFFFF"/>
          <w:spacing w:val="-1"/>
          <w:sz w:val="24"/>
        </w:rPr>
        <w:t xml:space="preserve"> </w:t>
      </w:r>
      <w:r>
        <w:rPr>
          <w:color w:val="FFFFFF"/>
          <w:sz w:val="24"/>
        </w:rPr>
        <w:t>se</w:t>
      </w:r>
      <w:r>
        <w:rPr>
          <w:color w:val="FFFFFF"/>
          <w:spacing w:val="-2"/>
          <w:sz w:val="24"/>
        </w:rPr>
        <w:t xml:space="preserve"> </w:t>
      </w:r>
      <w:r>
        <w:rPr>
          <w:color w:val="FFFFFF"/>
          <w:sz w:val="24"/>
        </w:rPr>
        <w:t>muestra</w:t>
      </w:r>
      <w:r>
        <w:rPr>
          <w:color w:val="FFFFFF"/>
          <w:spacing w:val="-4"/>
          <w:sz w:val="24"/>
        </w:rPr>
        <w:t xml:space="preserve"> </w:t>
      </w:r>
      <w:r>
        <w:rPr>
          <w:color w:val="FFFFFF"/>
          <w:sz w:val="24"/>
        </w:rPr>
        <w:t>en</w:t>
      </w:r>
      <w:r>
        <w:rPr>
          <w:color w:val="FFFFFF"/>
          <w:spacing w:val="-4"/>
          <w:sz w:val="24"/>
        </w:rPr>
        <w:t xml:space="preserve"> </w:t>
      </w:r>
      <w:r>
        <w:rPr>
          <w:color w:val="FFFFFF"/>
          <w:sz w:val="24"/>
        </w:rPr>
        <w:t>la barra</w:t>
      </w:r>
      <w:r>
        <w:rPr>
          <w:color w:val="FFFFFF"/>
          <w:spacing w:val="-4"/>
          <w:sz w:val="24"/>
        </w:rPr>
        <w:t xml:space="preserve"> </w:t>
      </w:r>
      <w:r>
        <w:rPr>
          <w:color w:val="FFFFFF"/>
          <w:sz w:val="24"/>
        </w:rPr>
        <w:t>de título</w:t>
      </w:r>
      <w:r>
        <w:rPr>
          <w:color w:val="FFFFFF"/>
          <w:spacing w:val="-2"/>
          <w:sz w:val="24"/>
        </w:rPr>
        <w:t xml:space="preserve"> </w:t>
      </w:r>
      <w:r>
        <w:rPr>
          <w:color w:val="FFFFFF"/>
          <w:sz w:val="24"/>
        </w:rPr>
        <w:t>del</w:t>
      </w:r>
      <w:r>
        <w:rPr>
          <w:color w:val="FFFFFF"/>
          <w:spacing w:val="-3"/>
          <w:sz w:val="24"/>
        </w:rPr>
        <w:t xml:space="preserve"> </w:t>
      </w:r>
      <w:r>
        <w:rPr>
          <w:color w:val="FFFFFF"/>
          <w:sz w:val="24"/>
        </w:rPr>
        <w:t>navegador</w:t>
      </w:r>
      <w:r>
        <w:rPr>
          <w:color w:val="FFFFFF"/>
          <w:spacing w:val="-5"/>
          <w:sz w:val="24"/>
        </w:rPr>
        <w:t xml:space="preserve"> </w:t>
      </w:r>
      <w:r>
        <w:rPr>
          <w:color w:val="FFFFFF"/>
          <w:sz w:val="24"/>
        </w:rPr>
        <w:t>o</w:t>
      </w:r>
      <w:r>
        <w:rPr>
          <w:color w:val="FFFFFF"/>
          <w:spacing w:val="-65"/>
          <w:sz w:val="24"/>
        </w:rPr>
        <w:t xml:space="preserve"> </w:t>
      </w:r>
      <w:r>
        <w:rPr>
          <w:color w:val="FFFFFF"/>
          <w:sz w:val="24"/>
        </w:rPr>
        <w:t>en</w:t>
      </w:r>
      <w:r>
        <w:rPr>
          <w:color w:val="FFFFFF"/>
          <w:spacing w:val="-2"/>
          <w:sz w:val="24"/>
        </w:rPr>
        <w:t xml:space="preserve"> </w:t>
      </w:r>
      <w:r>
        <w:rPr>
          <w:color w:val="FFFFFF"/>
          <w:sz w:val="24"/>
        </w:rPr>
        <w:t>la</w:t>
      </w:r>
      <w:r>
        <w:rPr>
          <w:color w:val="FFFFFF"/>
          <w:spacing w:val="-2"/>
          <w:sz w:val="24"/>
        </w:rPr>
        <w:t xml:space="preserve"> </w:t>
      </w:r>
      <w:r>
        <w:rPr>
          <w:color w:val="FFFFFF"/>
          <w:sz w:val="24"/>
        </w:rPr>
        <w:t>pestaña</w:t>
      </w:r>
      <w:r>
        <w:rPr>
          <w:color w:val="FFFFFF"/>
          <w:spacing w:val="-8"/>
          <w:sz w:val="24"/>
        </w:rPr>
        <w:t xml:space="preserve"> </w:t>
      </w:r>
      <w:r>
        <w:rPr>
          <w:color w:val="FFFFFF"/>
          <w:sz w:val="24"/>
        </w:rPr>
        <w:t>de</w:t>
      </w:r>
      <w:r>
        <w:rPr>
          <w:color w:val="FFFFFF"/>
          <w:spacing w:val="-2"/>
          <w:sz w:val="24"/>
        </w:rPr>
        <w:t xml:space="preserve"> </w:t>
      </w:r>
      <w:r>
        <w:rPr>
          <w:color w:val="FFFFFF"/>
          <w:sz w:val="24"/>
        </w:rPr>
        <w:t>la</w:t>
      </w:r>
      <w:r>
        <w:rPr>
          <w:color w:val="FFFFFF"/>
          <w:spacing w:val="-1"/>
          <w:sz w:val="24"/>
        </w:rPr>
        <w:t xml:space="preserve"> </w:t>
      </w:r>
      <w:r>
        <w:rPr>
          <w:color w:val="FFFFFF"/>
          <w:sz w:val="24"/>
        </w:rPr>
        <w:t>página)</w:t>
      </w:r>
      <w:r>
        <w:rPr>
          <w:rFonts w:ascii="Consolas" w:hAnsi="Consolas"/>
          <w:color w:val="FFFFFF"/>
          <w:sz w:val="24"/>
        </w:rPr>
        <w:t>&lt;title&gt;</w:t>
      </w:r>
    </w:p>
    <w:p w14:paraId="5D0B7168">
      <w:pPr>
        <w:pStyle w:val="7"/>
        <w:numPr>
          <w:ilvl w:val="0"/>
          <w:numId w:val="2"/>
        </w:numPr>
        <w:tabs>
          <w:tab w:val="left" w:pos="2439"/>
          <w:tab w:val="left" w:pos="2440"/>
        </w:tabs>
        <w:spacing w:before="215" w:after="0" w:line="249" w:lineRule="auto"/>
        <w:ind w:left="2439" w:right="8604" w:hanging="533"/>
        <w:jc w:val="left"/>
        <w:rPr>
          <w:rFonts w:ascii="Consolas" w:hAnsi="Consolas"/>
          <w:sz w:val="24"/>
        </w:rPr>
      </w:pPr>
      <w:r>
        <w:rPr>
          <w:color w:val="FFFFFF"/>
          <w:sz w:val="24"/>
        </w:rPr>
        <w:t>El</w:t>
      </w:r>
      <w:r>
        <w:rPr>
          <w:color w:val="FFFFFF"/>
          <w:spacing w:val="-1"/>
          <w:sz w:val="24"/>
        </w:rPr>
        <w:t xml:space="preserve"> </w:t>
      </w:r>
      <w:r>
        <w:rPr>
          <w:color w:val="FFFFFF"/>
          <w:sz w:val="24"/>
        </w:rPr>
        <w:t>elemento</w:t>
      </w:r>
      <w:r>
        <w:rPr>
          <w:color w:val="FFFFFF"/>
          <w:spacing w:val="-7"/>
          <w:sz w:val="24"/>
        </w:rPr>
        <w:t xml:space="preserve"> </w:t>
      </w:r>
      <w:r>
        <w:rPr>
          <w:color w:val="FFFFFF"/>
          <w:sz w:val="24"/>
        </w:rPr>
        <w:t>define</w:t>
      </w:r>
      <w:r>
        <w:rPr>
          <w:color w:val="FFFFFF"/>
          <w:spacing w:val="-7"/>
          <w:sz w:val="24"/>
        </w:rPr>
        <w:t xml:space="preserve"> </w:t>
      </w:r>
      <w:r>
        <w:rPr>
          <w:color w:val="FFFFFF"/>
          <w:sz w:val="24"/>
        </w:rPr>
        <w:t>el</w:t>
      </w:r>
      <w:r>
        <w:rPr>
          <w:color w:val="FFFFFF"/>
          <w:spacing w:val="-3"/>
          <w:sz w:val="24"/>
        </w:rPr>
        <w:t xml:space="preserve"> </w:t>
      </w:r>
      <w:r>
        <w:rPr>
          <w:color w:val="FFFFFF"/>
          <w:sz w:val="24"/>
        </w:rPr>
        <w:t>cuerpo</w:t>
      </w:r>
      <w:r>
        <w:rPr>
          <w:color w:val="FFFFFF"/>
          <w:spacing w:val="-2"/>
          <w:sz w:val="24"/>
        </w:rPr>
        <w:t xml:space="preserve"> </w:t>
      </w:r>
      <w:r>
        <w:rPr>
          <w:color w:val="FFFFFF"/>
          <w:sz w:val="24"/>
        </w:rPr>
        <w:t>del</w:t>
      </w:r>
      <w:r>
        <w:rPr>
          <w:color w:val="FFFFFF"/>
          <w:spacing w:val="-5"/>
          <w:sz w:val="24"/>
        </w:rPr>
        <w:t xml:space="preserve"> </w:t>
      </w:r>
      <w:r>
        <w:rPr>
          <w:color w:val="FFFFFF"/>
          <w:sz w:val="24"/>
        </w:rPr>
        <w:t>documento,</w:t>
      </w:r>
      <w:r>
        <w:rPr>
          <w:color w:val="FFFFFF"/>
          <w:spacing w:val="-7"/>
          <w:sz w:val="24"/>
        </w:rPr>
        <w:t xml:space="preserve"> </w:t>
      </w:r>
      <w:r>
        <w:rPr>
          <w:color w:val="FFFFFF"/>
          <w:sz w:val="24"/>
        </w:rPr>
        <w:t>y es</w:t>
      </w:r>
      <w:r>
        <w:rPr>
          <w:color w:val="FFFFFF"/>
          <w:spacing w:val="-2"/>
          <w:sz w:val="24"/>
        </w:rPr>
        <w:t xml:space="preserve"> </w:t>
      </w:r>
      <w:r>
        <w:rPr>
          <w:color w:val="FFFFFF"/>
          <w:sz w:val="24"/>
        </w:rPr>
        <w:t>un</w:t>
      </w:r>
      <w:r>
        <w:rPr>
          <w:color w:val="FFFFFF"/>
          <w:spacing w:val="-64"/>
          <w:sz w:val="24"/>
        </w:rPr>
        <w:t xml:space="preserve"> </w:t>
      </w:r>
      <w:r>
        <w:rPr>
          <w:color w:val="FFFFFF"/>
          <w:sz w:val="24"/>
        </w:rPr>
        <w:t>contenedor</w:t>
      </w:r>
      <w:r>
        <w:rPr>
          <w:color w:val="FFFFFF"/>
          <w:spacing w:val="-9"/>
          <w:sz w:val="24"/>
        </w:rPr>
        <w:t xml:space="preserve"> </w:t>
      </w:r>
      <w:r>
        <w:rPr>
          <w:color w:val="FFFFFF"/>
          <w:sz w:val="24"/>
        </w:rPr>
        <w:t>para</w:t>
      </w:r>
      <w:r>
        <w:rPr>
          <w:color w:val="FFFFFF"/>
          <w:spacing w:val="-5"/>
          <w:sz w:val="24"/>
        </w:rPr>
        <w:t xml:space="preserve"> </w:t>
      </w:r>
      <w:r>
        <w:rPr>
          <w:color w:val="FFFFFF"/>
          <w:sz w:val="24"/>
        </w:rPr>
        <w:t>todos</w:t>
      </w:r>
      <w:r>
        <w:rPr>
          <w:color w:val="FFFFFF"/>
          <w:spacing w:val="-6"/>
          <w:sz w:val="24"/>
        </w:rPr>
        <w:t xml:space="preserve"> </w:t>
      </w:r>
      <w:r>
        <w:rPr>
          <w:color w:val="FFFFFF"/>
          <w:sz w:val="24"/>
        </w:rPr>
        <w:t>los</w:t>
      </w:r>
      <w:r>
        <w:rPr>
          <w:color w:val="FFFFFF"/>
          <w:spacing w:val="-2"/>
          <w:sz w:val="24"/>
        </w:rPr>
        <w:t xml:space="preserve"> </w:t>
      </w:r>
      <w:r>
        <w:rPr>
          <w:color w:val="FFFFFF"/>
          <w:sz w:val="24"/>
        </w:rPr>
        <w:t>contenidos</w:t>
      </w:r>
      <w:r>
        <w:rPr>
          <w:color w:val="FFFFFF"/>
          <w:spacing w:val="-5"/>
          <w:sz w:val="24"/>
        </w:rPr>
        <w:t xml:space="preserve"> </w:t>
      </w:r>
      <w:r>
        <w:rPr>
          <w:color w:val="FFFFFF"/>
          <w:sz w:val="24"/>
        </w:rPr>
        <w:t>visibles,</w:t>
      </w:r>
      <w:r>
        <w:rPr>
          <w:color w:val="FFFFFF"/>
          <w:spacing w:val="-4"/>
          <w:sz w:val="24"/>
        </w:rPr>
        <w:t xml:space="preserve"> </w:t>
      </w:r>
      <w:r>
        <w:rPr>
          <w:color w:val="FFFFFF"/>
          <w:sz w:val="24"/>
        </w:rPr>
        <w:t>como</w:t>
      </w:r>
      <w:r>
        <w:rPr>
          <w:color w:val="FFFFFF"/>
          <w:spacing w:val="-63"/>
          <w:sz w:val="24"/>
        </w:rPr>
        <w:t xml:space="preserve"> </w:t>
      </w:r>
      <w:r>
        <w:rPr>
          <w:color w:val="FFFFFF"/>
          <w:sz w:val="24"/>
        </w:rPr>
        <w:t>encabezados, párrafos, imágenes, hipervínculos,</w:t>
      </w:r>
      <w:r>
        <w:rPr>
          <w:color w:val="FFFFFF"/>
          <w:spacing w:val="1"/>
          <w:sz w:val="24"/>
        </w:rPr>
        <w:t xml:space="preserve"> </w:t>
      </w:r>
      <w:r>
        <w:rPr>
          <w:color w:val="FFFFFF"/>
          <w:sz w:val="24"/>
        </w:rPr>
        <w:t>tablas,</w:t>
      </w:r>
      <w:r>
        <w:rPr>
          <w:color w:val="FFFFFF"/>
          <w:spacing w:val="-4"/>
          <w:sz w:val="24"/>
        </w:rPr>
        <w:t xml:space="preserve"> </w:t>
      </w:r>
      <w:r>
        <w:rPr>
          <w:color w:val="FFFFFF"/>
          <w:sz w:val="24"/>
        </w:rPr>
        <w:t>listas,</w:t>
      </w:r>
      <w:r>
        <w:rPr>
          <w:color w:val="FFFFFF"/>
          <w:spacing w:val="-2"/>
          <w:sz w:val="24"/>
        </w:rPr>
        <w:t xml:space="preserve"> </w:t>
      </w:r>
      <w:r>
        <w:rPr>
          <w:color w:val="FFFFFF"/>
          <w:sz w:val="24"/>
        </w:rPr>
        <w:t>etc.</w:t>
      </w:r>
      <w:r>
        <w:rPr>
          <w:rFonts w:ascii="Consolas" w:hAnsi="Consolas"/>
          <w:color w:val="FFFFFF"/>
          <w:sz w:val="24"/>
        </w:rPr>
        <w:t>&lt;body&gt;</w:t>
      </w:r>
    </w:p>
    <w:p w14:paraId="210984B1">
      <w:pPr>
        <w:pStyle w:val="7"/>
        <w:numPr>
          <w:ilvl w:val="0"/>
          <w:numId w:val="2"/>
        </w:numPr>
        <w:tabs>
          <w:tab w:val="left" w:pos="2439"/>
          <w:tab w:val="left" w:pos="2440"/>
        </w:tabs>
        <w:spacing w:before="209" w:after="0" w:line="240" w:lineRule="auto"/>
        <w:ind w:left="2439" w:right="0" w:hanging="533"/>
        <w:jc w:val="left"/>
        <w:rPr>
          <w:rFonts w:ascii="Consolas" w:hAnsi="Consolas"/>
          <w:sz w:val="24"/>
        </w:rPr>
      </w:pPr>
      <w:r>
        <w:rPr>
          <w:color w:val="FFFFFF"/>
          <w:sz w:val="24"/>
        </w:rPr>
        <w:t>El</w:t>
      </w:r>
      <w:r>
        <w:rPr>
          <w:color w:val="FFFFFF"/>
          <w:spacing w:val="-2"/>
          <w:sz w:val="24"/>
        </w:rPr>
        <w:t xml:space="preserve"> </w:t>
      </w:r>
      <w:r>
        <w:rPr>
          <w:color w:val="FFFFFF"/>
          <w:sz w:val="24"/>
        </w:rPr>
        <w:t>elemento</w:t>
      </w:r>
      <w:r>
        <w:rPr>
          <w:color w:val="FFFFFF"/>
          <w:spacing w:val="-8"/>
          <w:sz w:val="24"/>
        </w:rPr>
        <w:t xml:space="preserve"> </w:t>
      </w:r>
      <w:r>
        <w:rPr>
          <w:color w:val="FFFFFF"/>
          <w:sz w:val="24"/>
        </w:rPr>
        <w:t>define</w:t>
      </w:r>
      <w:r>
        <w:rPr>
          <w:color w:val="FFFFFF"/>
          <w:spacing w:val="-9"/>
          <w:sz w:val="24"/>
        </w:rPr>
        <w:t xml:space="preserve"> </w:t>
      </w:r>
      <w:r>
        <w:rPr>
          <w:color w:val="FFFFFF"/>
          <w:sz w:val="24"/>
        </w:rPr>
        <w:t>un</w:t>
      </w:r>
      <w:r>
        <w:rPr>
          <w:color w:val="FFFFFF"/>
          <w:spacing w:val="-2"/>
          <w:sz w:val="24"/>
        </w:rPr>
        <w:t xml:space="preserve"> </w:t>
      </w:r>
      <w:r>
        <w:rPr>
          <w:color w:val="FFFFFF"/>
          <w:sz w:val="24"/>
        </w:rPr>
        <w:t>encabezado</w:t>
      </w:r>
      <w:r>
        <w:rPr>
          <w:color w:val="FFFFFF"/>
          <w:spacing w:val="-8"/>
          <w:sz w:val="24"/>
        </w:rPr>
        <w:t xml:space="preserve"> </w:t>
      </w:r>
      <w:r>
        <w:rPr>
          <w:color w:val="FFFFFF"/>
          <w:sz w:val="24"/>
        </w:rPr>
        <w:t>grande</w:t>
      </w:r>
      <w:r>
        <w:rPr>
          <w:rFonts w:ascii="Consolas" w:hAnsi="Consolas"/>
          <w:color w:val="FFFFFF"/>
          <w:sz w:val="24"/>
        </w:rPr>
        <w:t>&lt;h1&gt;</w:t>
      </w:r>
    </w:p>
    <w:p w14:paraId="2A3900E0">
      <w:pPr>
        <w:pStyle w:val="7"/>
        <w:numPr>
          <w:ilvl w:val="0"/>
          <w:numId w:val="2"/>
        </w:numPr>
        <w:tabs>
          <w:tab w:val="left" w:pos="2439"/>
          <w:tab w:val="left" w:pos="2440"/>
        </w:tabs>
        <w:spacing w:before="223" w:after="0" w:line="240" w:lineRule="auto"/>
        <w:ind w:left="2439" w:right="0" w:hanging="533"/>
        <w:jc w:val="left"/>
        <w:rPr>
          <w:rFonts w:ascii="Consolas" w:hAnsi="Consolas"/>
          <w:sz w:val="24"/>
        </w:rPr>
      </w:pPr>
      <w:r>
        <w:rPr>
          <w:color w:val="FFFFFF"/>
          <w:sz w:val="24"/>
        </w:rPr>
        <w:t>El elemento</w:t>
      </w:r>
      <w:r>
        <w:rPr>
          <w:color w:val="FFFFFF"/>
          <w:spacing w:val="-7"/>
          <w:sz w:val="24"/>
        </w:rPr>
        <w:t xml:space="preserve"> </w:t>
      </w:r>
      <w:r>
        <w:rPr>
          <w:color w:val="FFFFFF"/>
          <w:sz w:val="24"/>
        </w:rPr>
        <w:t>define</w:t>
      </w:r>
      <w:r>
        <w:rPr>
          <w:color w:val="FFFFFF"/>
          <w:spacing w:val="-8"/>
          <w:sz w:val="24"/>
        </w:rPr>
        <w:t xml:space="preserve"> </w:t>
      </w:r>
      <w:r>
        <w:rPr>
          <w:color w:val="FFFFFF"/>
          <w:sz w:val="24"/>
        </w:rPr>
        <w:t>un párrafo</w:t>
      </w:r>
      <w:r>
        <w:rPr>
          <w:rFonts w:ascii="Consolas" w:hAnsi="Consolas"/>
          <w:color w:val="FFFFFF"/>
          <w:sz w:val="24"/>
        </w:rPr>
        <w:t>&lt;p&gt;</w:t>
      </w:r>
    </w:p>
    <w:p w14:paraId="05965A1E">
      <w:pPr>
        <w:spacing w:after="0" w:line="240" w:lineRule="auto"/>
        <w:jc w:val="left"/>
        <w:rPr>
          <w:rFonts w:ascii="Consolas" w:hAnsi="Consolas"/>
          <w:sz w:val="24"/>
        </w:rPr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3650E432">
      <w:pPr>
        <w:spacing w:before="40" w:line="401" w:lineRule="exact"/>
        <w:ind w:left="3649" w:right="0" w:firstLine="0"/>
        <w:jc w:val="left"/>
        <w:rPr>
          <w:rFonts w:ascii="Lucida Sans Unicode" w:hAnsi="Lucida Sans Unicode"/>
          <w:sz w:val="36"/>
        </w:rPr>
      </w:pPr>
      <w:r>
        <w:pict>
          <v:group id="_x0000_s1067" o:spid="_x0000_s1067" o:spt="203" style="position:absolute;left:0pt;margin-left:0pt;margin-top:0pt;height:540pt;width:960pt;mso-position-horizontal-relative:page;mso-position-vertical-relative:page;z-index:-251645952;mso-width-relative:page;mso-height-relative:page;" coordsize="19200,10800">
            <o:lock v:ext="edit"/>
            <v:shape id="_x0000_s1068" o:spid="_x0000_s1068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069" o:spid="_x0000_s1069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70" o:spid="_x0000_s1070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071" o:spid="_x0000_s1071" o:spt="203" style="position:absolute;left:0pt;margin-left:0pt;margin-top:0pt;height:540pt;width:898.05pt;mso-position-horizontal-relative:page;mso-position-vertical-relative:page;z-index:-251645952;mso-width-relative:page;mso-height-relative:page;" coordsize="17961,10800">
            <o:lock v:ext="edit"/>
            <v:rect id="_x0000_s1072" o:spid="_x0000_s1072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73" o:spid="_x0000_s1073" o:spt="1" style="position:absolute;left:1515;top:0;height:10800;width:72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74" o:spid="_x0000_s1074" o:spt="1" style="position:absolute;left:1581;top:0;height:10800;width:16335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rect id="_x0000_s1075" o:spid="_x0000_s1075" o:spt="1" style="position:absolute;left:17917;top:0;height:10800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</v:group>
        </w:pict>
      </w:r>
      <w:r>
        <w:rPr>
          <w:rFonts w:ascii="Lucida Sans Unicode" w:hAnsi="Lucida Sans Unicode"/>
          <w:color w:val="A9ACED"/>
          <w:w w:val="87"/>
          <w:sz w:val="36"/>
        </w:rPr>
        <w:t>◤</w:t>
      </w:r>
    </w:p>
    <w:p w14:paraId="671ED099">
      <w:pPr>
        <w:pStyle w:val="2"/>
        <w:spacing w:line="629" w:lineRule="exact"/>
        <w:ind w:left="0" w:right="116"/>
        <w:jc w:val="right"/>
      </w:pPr>
      <w:r>
        <w:rPr>
          <w:color w:val="FFFFFF"/>
        </w:rPr>
        <w:t>Atributos HTML</w:t>
      </w:r>
    </w:p>
    <w:p w14:paraId="360CD204">
      <w:pPr>
        <w:pStyle w:val="5"/>
        <w:rPr>
          <w:sz w:val="76"/>
        </w:rPr>
      </w:pPr>
    </w:p>
    <w:p w14:paraId="39468F1F">
      <w:pPr>
        <w:pStyle w:val="5"/>
        <w:spacing w:before="2"/>
        <w:rPr>
          <w:sz w:val="90"/>
        </w:rPr>
      </w:pPr>
    </w:p>
    <w:p w14:paraId="7224ABD9">
      <w:pPr>
        <w:pStyle w:val="7"/>
        <w:numPr>
          <w:ilvl w:val="1"/>
          <w:numId w:val="2"/>
        </w:numPr>
        <w:tabs>
          <w:tab w:val="left" w:pos="5054"/>
          <w:tab w:val="left" w:pos="5055"/>
        </w:tabs>
        <w:spacing w:before="0" w:after="0" w:line="240" w:lineRule="auto"/>
        <w:ind w:left="5054" w:right="0" w:hanging="533"/>
        <w:jc w:val="left"/>
        <w:rPr>
          <w:rFonts w:ascii="Arial" w:hAnsi="Arial"/>
          <w:b/>
          <w:sz w:val="40"/>
        </w:rPr>
      </w:pPr>
      <w:r>
        <w:rPr>
          <w:color w:val="FFFFFF"/>
          <w:sz w:val="40"/>
        </w:rPr>
        <w:t>Todos</w:t>
      </w:r>
      <w:r>
        <w:rPr>
          <w:color w:val="FFFFFF"/>
          <w:spacing w:val="-8"/>
          <w:sz w:val="40"/>
        </w:rPr>
        <w:t xml:space="preserve"> </w:t>
      </w:r>
      <w:r>
        <w:rPr>
          <w:color w:val="FFFFFF"/>
          <w:sz w:val="40"/>
        </w:rPr>
        <w:t>los</w:t>
      </w:r>
      <w:r>
        <w:rPr>
          <w:color w:val="FFFFFF"/>
          <w:spacing w:val="-7"/>
          <w:sz w:val="40"/>
        </w:rPr>
        <w:t xml:space="preserve"> </w:t>
      </w:r>
      <w:r>
        <w:rPr>
          <w:color w:val="FFFFFF"/>
          <w:sz w:val="40"/>
        </w:rPr>
        <w:t>elementos</w:t>
      </w:r>
      <w:r>
        <w:rPr>
          <w:color w:val="FFFFFF"/>
          <w:spacing w:val="-9"/>
          <w:sz w:val="40"/>
        </w:rPr>
        <w:t xml:space="preserve"> </w:t>
      </w:r>
      <w:r>
        <w:rPr>
          <w:color w:val="FFFFFF"/>
          <w:sz w:val="40"/>
        </w:rPr>
        <w:t>HTML</w:t>
      </w:r>
      <w:r>
        <w:rPr>
          <w:color w:val="FFFFFF"/>
          <w:spacing w:val="-20"/>
          <w:sz w:val="40"/>
        </w:rPr>
        <w:t xml:space="preserve"> </w:t>
      </w:r>
      <w:r>
        <w:rPr>
          <w:color w:val="FFFFFF"/>
          <w:sz w:val="40"/>
        </w:rPr>
        <w:t>pueden</w:t>
      </w:r>
      <w:r>
        <w:rPr>
          <w:color w:val="FFFFFF"/>
          <w:spacing w:val="-9"/>
          <w:sz w:val="40"/>
        </w:rPr>
        <w:t xml:space="preserve"> </w:t>
      </w:r>
      <w:r>
        <w:rPr>
          <w:color w:val="FFFFFF"/>
          <w:sz w:val="40"/>
        </w:rPr>
        <w:t>tener</w:t>
      </w:r>
      <w:r>
        <w:rPr>
          <w:color w:val="FFFFFF"/>
          <w:spacing w:val="-6"/>
          <w:sz w:val="40"/>
        </w:rPr>
        <w:t xml:space="preserve"> </w:t>
      </w:r>
      <w:r>
        <w:rPr>
          <w:rFonts w:ascii="Arial" w:hAnsi="Arial"/>
          <w:b/>
          <w:color w:val="FFFFFF"/>
          <w:sz w:val="40"/>
        </w:rPr>
        <w:t>atributos</w:t>
      </w:r>
    </w:p>
    <w:p w14:paraId="5F332E19">
      <w:pPr>
        <w:pStyle w:val="7"/>
        <w:numPr>
          <w:ilvl w:val="1"/>
          <w:numId w:val="2"/>
        </w:numPr>
        <w:tabs>
          <w:tab w:val="left" w:pos="5054"/>
          <w:tab w:val="left" w:pos="5055"/>
        </w:tabs>
        <w:spacing w:before="337" w:after="0" w:line="240" w:lineRule="auto"/>
        <w:ind w:left="5054" w:right="0" w:hanging="533"/>
        <w:jc w:val="left"/>
        <w:rPr>
          <w:sz w:val="40"/>
        </w:rPr>
      </w:pPr>
      <w:r>
        <w:rPr>
          <w:color w:val="FFFFFF"/>
          <w:sz w:val="40"/>
        </w:rPr>
        <w:t>Los atributos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proporcionan</w:t>
      </w:r>
      <w:r>
        <w:rPr>
          <w:color w:val="FFFFFF"/>
          <w:spacing w:val="-2"/>
          <w:sz w:val="40"/>
        </w:rPr>
        <w:t xml:space="preserve"> </w:t>
      </w:r>
      <w:r>
        <w:rPr>
          <w:rFonts w:ascii="Arial" w:hAnsi="Arial"/>
          <w:b/>
          <w:color w:val="FFFFFF"/>
          <w:sz w:val="40"/>
        </w:rPr>
        <w:t>información</w:t>
      </w:r>
      <w:r>
        <w:rPr>
          <w:rFonts w:ascii="Arial" w:hAnsi="Arial"/>
          <w:b/>
          <w:color w:val="FFFFFF"/>
          <w:spacing w:val="-5"/>
          <w:sz w:val="40"/>
        </w:rPr>
        <w:t xml:space="preserve"> </w:t>
      </w:r>
      <w:r>
        <w:rPr>
          <w:rFonts w:ascii="Arial" w:hAnsi="Arial"/>
          <w:b/>
          <w:color w:val="FFFFFF"/>
          <w:sz w:val="40"/>
        </w:rPr>
        <w:t>adicional</w:t>
      </w:r>
      <w:r>
        <w:rPr>
          <w:rFonts w:ascii="Arial" w:hAnsi="Arial"/>
          <w:b/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sobre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los</w:t>
      </w:r>
    </w:p>
    <w:p w14:paraId="468B73D5">
      <w:pPr>
        <w:pStyle w:val="5"/>
        <w:spacing w:before="117"/>
        <w:ind w:left="5054"/>
      </w:pPr>
      <w:r>
        <w:rPr>
          <w:color w:val="FFFFFF"/>
        </w:rPr>
        <w:t>elementos</w:t>
      </w:r>
    </w:p>
    <w:p w14:paraId="7C5D270B">
      <w:pPr>
        <w:pStyle w:val="7"/>
        <w:numPr>
          <w:ilvl w:val="1"/>
          <w:numId w:val="2"/>
        </w:numPr>
        <w:tabs>
          <w:tab w:val="left" w:pos="5054"/>
          <w:tab w:val="left" w:pos="5055"/>
        </w:tabs>
        <w:spacing w:before="334" w:after="0" w:line="240" w:lineRule="auto"/>
        <w:ind w:left="5054" w:right="0" w:hanging="533"/>
        <w:jc w:val="left"/>
        <w:rPr>
          <w:rFonts w:ascii="Arial" w:hAnsi="Arial"/>
          <w:b/>
          <w:sz w:val="40"/>
        </w:rPr>
      </w:pPr>
      <w:r>
        <w:rPr>
          <w:color w:val="FFFFFF"/>
          <w:sz w:val="40"/>
        </w:rPr>
        <w:t>Los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atributos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siempre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se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especifican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en</w:t>
      </w:r>
      <w:r>
        <w:rPr>
          <w:color w:val="FFFFFF"/>
          <w:spacing w:val="4"/>
          <w:sz w:val="40"/>
        </w:rPr>
        <w:t xml:space="preserve"> </w:t>
      </w:r>
      <w:r>
        <w:rPr>
          <w:rFonts w:ascii="Arial" w:hAnsi="Arial"/>
          <w:b/>
          <w:color w:val="FFFFFF"/>
          <w:sz w:val="40"/>
        </w:rPr>
        <w:t>la</w:t>
      </w:r>
      <w:r>
        <w:rPr>
          <w:rFonts w:ascii="Arial" w:hAnsi="Arial"/>
          <w:b/>
          <w:color w:val="FFFFFF"/>
          <w:spacing w:val="-3"/>
          <w:sz w:val="40"/>
        </w:rPr>
        <w:t xml:space="preserve"> </w:t>
      </w:r>
      <w:r>
        <w:rPr>
          <w:rFonts w:ascii="Arial" w:hAnsi="Arial"/>
          <w:b/>
          <w:color w:val="FFFFFF"/>
          <w:sz w:val="40"/>
        </w:rPr>
        <w:t>etiqueta</w:t>
      </w:r>
      <w:r>
        <w:rPr>
          <w:rFonts w:ascii="Arial" w:hAnsi="Arial"/>
          <w:b/>
          <w:color w:val="FFFFFF"/>
          <w:spacing w:val="-3"/>
          <w:sz w:val="40"/>
        </w:rPr>
        <w:t xml:space="preserve"> </w:t>
      </w:r>
      <w:r>
        <w:rPr>
          <w:rFonts w:ascii="Arial" w:hAnsi="Arial"/>
          <w:b/>
          <w:color w:val="FFFFFF"/>
          <w:sz w:val="40"/>
        </w:rPr>
        <w:t>de</w:t>
      </w:r>
      <w:r>
        <w:rPr>
          <w:rFonts w:ascii="Arial" w:hAnsi="Arial"/>
          <w:b/>
          <w:color w:val="FFFFFF"/>
          <w:spacing w:val="-1"/>
          <w:sz w:val="40"/>
        </w:rPr>
        <w:t xml:space="preserve"> </w:t>
      </w:r>
      <w:r>
        <w:rPr>
          <w:rFonts w:ascii="Arial" w:hAnsi="Arial"/>
          <w:b/>
          <w:color w:val="FFFFFF"/>
          <w:sz w:val="40"/>
        </w:rPr>
        <w:t>inicio</w:t>
      </w:r>
    </w:p>
    <w:p w14:paraId="72577005">
      <w:pPr>
        <w:pStyle w:val="7"/>
        <w:numPr>
          <w:ilvl w:val="1"/>
          <w:numId w:val="2"/>
        </w:numPr>
        <w:tabs>
          <w:tab w:val="left" w:pos="5054"/>
          <w:tab w:val="left" w:pos="5055"/>
        </w:tabs>
        <w:spacing w:before="337" w:after="0" w:line="240" w:lineRule="auto"/>
        <w:ind w:left="5054" w:right="0" w:hanging="533"/>
        <w:jc w:val="left"/>
        <w:rPr>
          <w:sz w:val="40"/>
        </w:rPr>
      </w:pPr>
      <w:r>
        <w:rPr>
          <w:color w:val="FFFFFF"/>
          <w:sz w:val="40"/>
        </w:rPr>
        <w:t>Los atributos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generalmente</w:t>
      </w:r>
      <w:r>
        <w:rPr>
          <w:color w:val="FFFFFF"/>
          <w:spacing w:val="-7"/>
          <w:sz w:val="40"/>
        </w:rPr>
        <w:t xml:space="preserve"> </w:t>
      </w:r>
      <w:r>
        <w:rPr>
          <w:color w:val="FFFFFF"/>
          <w:sz w:val="40"/>
        </w:rPr>
        <w:t>vienen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en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pares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de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nombre/valor</w:t>
      </w:r>
    </w:p>
    <w:p w14:paraId="0395D6AA">
      <w:pPr>
        <w:spacing w:before="116"/>
        <w:ind w:left="5054" w:right="0" w:firstLine="0"/>
        <w:jc w:val="left"/>
        <w:rPr>
          <w:rFonts w:ascii="Arial"/>
          <w:b/>
          <w:sz w:val="40"/>
        </w:rPr>
      </w:pPr>
      <w:r>
        <w:rPr>
          <w:color w:val="FFFFFF"/>
          <w:sz w:val="40"/>
        </w:rPr>
        <w:t>como:</w:t>
      </w:r>
      <w:r>
        <w:rPr>
          <w:color w:val="FFFFFF"/>
          <w:spacing w:val="-7"/>
          <w:sz w:val="40"/>
        </w:rPr>
        <w:t xml:space="preserve"> </w:t>
      </w:r>
      <w:r>
        <w:rPr>
          <w:rFonts w:ascii="Arial"/>
          <w:b/>
          <w:color w:val="FFFFFF"/>
          <w:sz w:val="40"/>
        </w:rPr>
        <w:t>name="value"</w:t>
      </w:r>
    </w:p>
    <w:p w14:paraId="3F8E335D">
      <w:pPr>
        <w:spacing w:after="0"/>
        <w:jc w:val="left"/>
        <w:rPr>
          <w:rFonts w:ascii="Arial"/>
          <w:sz w:val="40"/>
        </w:rPr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1BFCA763">
      <w:pPr>
        <w:spacing w:before="40" w:line="401" w:lineRule="exact"/>
        <w:ind w:left="3649" w:right="0" w:firstLine="0"/>
        <w:jc w:val="left"/>
        <w:rPr>
          <w:rFonts w:ascii="Lucida Sans Unicode" w:hAnsi="Lucida Sans Unicode"/>
          <w:sz w:val="36"/>
        </w:rPr>
      </w:pPr>
      <w:r>
        <w:pict>
          <v:group id="_x0000_s1076" o:spid="_x0000_s1076" o:spt="203" style="position:absolute;left:0pt;margin-left:0pt;margin-top:0pt;height:540pt;width:960pt;mso-position-horizontal-relative:page;mso-position-vertical-relative:page;z-index:-251644928;mso-width-relative:page;mso-height-relative:page;" coordsize="19200,10800">
            <o:lock v:ext="edit"/>
            <v:shape id="_x0000_s1077" o:spid="_x0000_s1077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078" o:spid="_x0000_s1078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79" o:spid="_x0000_s1079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080" o:spid="_x0000_s1080" o:spt="203" style="position:absolute;left:0pt;margin-left:0pt;margin-top:0pt;height:540pt;width:898.05pt;mso-position-horizontal-relative:page;mso-position-vertical-relative:page;z-index:-251644928;mso-width-relative:page;mso-height-relative:page;" coordsize="17961,10800">
            <o:lock v:ext="edit"/>
            <v:rect id="_x0000_s1081" o:spid="_x0000_s1081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82" o:spid="_x0000_s1082" o:spt="1" style="position:absolute;left:1515;top:0;height:10800;width:72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83" o:spid="_x0000_s1083" o:spt="1" style="position:absolute;left:1581;top:0;height:10800;width:16335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rect id="_x0000_s1084" o:spid="_x0000_s1084" o:spt="1" style="position:absolute;left:17917;top:0;height:10800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85" o:spid="_x0000_s1085" o:spt="75" alt="Texto&#10;&#10;Descripción generada automáticamente" type="#_x0000_t75" style="position:absolute;left:5198;top:4321;height:5870;width:8260;" filled="f" stroked="f" coordsize="21600,21600">
              <v:path/>
              <v:fill on="f" focussize="0,0"/>
              <v:stroke on="f"/>
              <v:imagedata r:id="rId18" o:title=""/>
              <o:lock v:ext="edit" aspectratio="t"/>
            </v:shape>
          </v:group>
        </w:pict>
      </w:r>
      <w:r>
        <w:rPr>
          <w:rFonts w:ascii="Lucida Sans Unicode" w:hAnsi="Lucida Sans Unicode"/>
          <w:color w:val="A9ACED"/>
          <w:w w:val="87"/>
          <w:sz w:val="36"/>
        </w:rPr>
        <w:t>◤</w:t>
      </w:r>
    </w:p>
    <w:p w14:paraId="46C1948C">
      <w:pPr>
        <w:pStyle w:val="2"/>
        <w:spacing w:line="629" w:lineRule="exact"/>
        <w:ind w:left="0" w:right="117"/>
        <w:jc w:val="right"/>
      </w:pPr>
      <w:r>
        <w:rPr>
          <w:color w:val="FFFFFF"/>
        </w:rPr>
        <w:t>El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atributo</w:t>
      </w:r>
      <w:r>
        <w:rPr>
          <w:color w:val="FFFFFF"/>
          <w:spacing w:val="2"/>
        </w:rPr>
        <w:t xml:space="preserve"> </w:t>
      </w:r>
      <w:r>
        <w:rPr>
          <w:color w:val="FFFFFF"/>
        </w:rPr>
        <w:t>href</w:t>
      </w:r>
    </w:p>
    <w:p w14:paraId="470C47DD">
      <w:pPr>
        <w:pStyle w:val="5"/>
        <w:rPr>
          <w:sz w:val="20"/>
        </w:rPr>
      </w:pPr>
    </w:p>
    <w:p w14:paraId="178D59EA">
      <w:pPr>
        <w:pStyle w:val="5"/>
        <w:spacing w:before="1"/>
        <w:rPr>
          <w:sz w:val="24"/>
        </w:rPr>
      </w:pPr>
    </w:p>
    <w:p w14:paraId="4B27B513">
      <w:pPr>
        <w:pStyle w:val="5"/>
        <w:spacing w:before="88" w:line="300" w:lineRule="auto"/>
        <w:ind w:left="2959" w:right="1768"/>
        <w:rPr>
          <w:rFonts w:ascii="Consolas" w:hAnsi="Consolas"/>
        </w:rPr>
      </w:pPr>
      <w:r>
        <w:rPr>
          <w:color w:val="FFFFFF"/>
        </w:rPr>
        <w:t>La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etiqueta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define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un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hipervínculo.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El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atributo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especifica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la</w:t>
      </w:r>
      <w:r>
        <w:rPr>
          <w:color w:val="FFFFFF"/>
          <w:spacing w:val="-108"/>
        </w:rPr>
        <w:t xml:space="preserve"> </w:t>
      </w:r>
      <w:r>
        <w:rPr>
          <w:color w:val="FFFFFF"/>
        </w:rPr>
        <w:t>dirección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URL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de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la</w:t>
      </w:r>
      <w:r>
        <w:rPr>
          <w:color w:val="FFFFFF"/>
          <w:spacing w:val="2"/>
        </w:rPr>
        <w:t xml:space="preserve"> </w:t>
      </w:r>
      <w:r>
        <w:rPr>
          <w:color w:val="FFFFFF"/>
        </w:rPr>
        <w:t>página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la</w:t>
      </w:r>
      <w:r>
        <w:rPr>
          <w:color w:val="FFFFFF"/>
          <w:spacing w:val="3"/>
        </w:rPr>
        <w:t xml:space="preserve"> </w:t>
      </w:r>
      <w:r>
        <w:rPr>
          <w:color w:val="FFFFFF"/>
        </w:rPr>
        <w:t>que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va el</w:t>
      </w:r>
      <w:r>
        <w:rPr>
          <w:color w:val="FFFFFF"/>
          <w:spacing w:val="2"/>
        </w:rPr>
        <w:t xml:space="preserve"> </w:t>
      </w:r>
      <w:r>
        <w:rPr>
          <w:color w:val="FFFFFF"/>
        </w:rPr>
        <w:t>vínculo:</w:t>
      </w:r>
      <w:r>
        <w:rPr>
          <w:rFonts w:ascii="Consolas" w:hAnsi="Consolas"/>
          <w:color w:val="FFFFFF"/>
        </w:rPr>
        <w:t>&lt;a&gt;href</w:t>
      </w:r>
    </w:p>
    <w:p w14:paraId="79F2052C">
      <w:pPr>
        <w:spacing w:after="0" w:line="300" w:lineRule="auto"/>
        <w:rPr>
          <w:rFonts w:ascii="Consolas" w:hAnsi="Consolas"/>
        </w:rPr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57791CCD">
      <w:pPr>
        <w:pStyle w:val="5"/>
        <w:rPr>
          <w:rFonts w:ascii="Consolas"/>
          <w:sz w:val="18"/>
        </w:rPr>
      </w:pPr>
      <w:r>
        <w:pict>
          <v:group id="_x0000_s1086" o:spid="_x0000_s1086" o:spt="203" style="position:absolute;left:0pt;margin-left:0pt;margin-top:0pt;height:540pt;width:960pt;mso-position-horizontal-relative:page;mso-position-vertical-relative:page;z-index:-251643904;mso-width-relative:page;mso-height-relative:page;" coordsize="19200,10800">
            <o:lock v:ext="edit"/>
            <v:shape id="_x0000_s1087" o:spid="_x0000_s1087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088" o:spid="_x0000_s1088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89" o:spid="_x0000_s1089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090" o:spid="_x0000_s1090" o:spt="203" style="position:absolute;left:0pt;margin-left:0pt;margin-top:0pt;height:540.05pt;width:960pt;mso-position-horizontal-relative:page;mso-position-vertical-relative:page;z-index:-251642880;mso-width-relative:page;mso-height-relative:page;" coordsize="19200,10801">
            <o:lock v:ext="edit"/>
            <v:shape id="_x0000_s1091" o:spid="_x0000_s1091" o:spt="75" type="#_x0000_t75" style="position:absolute;left:0;top:-1;height:10801;width:19197;" filled="f" stroked="f" coordsize="21600,21600">
              <v:path/>
              <v:fill on="f" focussize="0,0"/>
              <v:stroke on="f"/>
              <v:imagedata r:id="rId14" o:title=""/>
              <o:lock v:ext="edit" aspectratio="t"/>
            </v:shape>
            <v:shape id="_x0000_s1092" o:spid="_x0000_s1092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93" o:spid="_x0000_s1093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15" o:title=""/>
              <o:lock v:ext="edit" aspectratio="t"/>
            </v:shape>
            <v:rect id="_x0000_s1094" o:spid="_x0000_s1094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95" o:spid="_x0000_s1095" o:spt="1" style="position:absolute;left:1515;top:0;height:10800;width:72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96" o:spid="_x0000_s1096" o:spt="1" style="position:absolute;left:1586;top:0;height:10800;width:16344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shape id="_x0000_s1097" o:spid="_x0000_s1097" o:spt="75" type="#_x0000_t75" style="position:absolute;left:7603;top:3319;height:5847;width:9473;" filled="f" stroked="f" coordsize="21600,21600">
              <v:path/>
              <v:fill on="f" focussize="0,0"/>
              <v:stroke on="f"/>
              <v:imagedata r:id="rId19" o:title=""/>
              <o:lock v:ext="edit" aspectratio="t"/>
            </v:shape>
            <v:shape id="_x0000_s1098" o:spid="_x0000_s1098" o:spt="75" type="#_x0000_t75" style="position:absolute;left:7590;top:3306;height:5871;width:9499;" filled="f" stroked="f" coordsize="21600,21600">
              <v:path/>
              <v:fill on="f" focussize="0,0"/>
              <v:stroke on="f"/>
              <v:imagedata r:id="rId20" o:title=""/>
              <o:lock v:ext="edit" aspectratio="t"/>
            </v:shape>
            <v:rect id="_x0000_s1099" o:spid="_x0000_s1099" o:spt="1" style="position:absolute;left:17933;top:0;height:10796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</v:group>
        </w:pict>
      </w:r>
    </w:p>
    <w:p w14:paraId="6C14A29B">
      <w:pPr>
        <w:pStyle w:val="2"/>
        <w:spacing w:before="77"/>
      </w:pPr>
      <w:r>
        <w:pict>
          <v:shape id="_x0000_s1100" o:spid="_x0000_s1100" o:spt="202" type="#_x0000_t202" style="position:absolute;left:0pt;margin-left:182.4pt;margin-top:-5.5pt;height:20.5pt;width:15.85pt;mso-position-horizontal-relative:page;z-index:-25164390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7AD0B34C">
                  <w:pPr>
                    <w:spacing w:before="0" w:line="410" w:lineRule="exact"/>
                    <w:ind w:left="0" w:right="0" w:firstLine="0"/>
                    <w:jc w:val="left"/>
                    <w:rPr>
                      <w:rFonts w:ascii="Lucida Sans Unicode" w:hAnsi="Lucida Sans Unicode"/>
                      <w:sz w:val="36"/>
                    </w:rPr>
                  </w:pPr>
                  <w:r>
                    <w:rPr>
                      <w:rFonts w:ascii="Lucida Sans Unicode" w:hAnsi="Lucida Sans Unicode"/>
                      <w:color w:val="A9ACED"/>
                      <w:w w:val="87"/>
                      <w:sz w:val="36"/>
                    </w:rPr>
                    <w:t>◤</w:t>
                  </w:r>
                </w:p>
              </w:txbxContent>
            </v:textbox>
          </v:shape>
        </w:pict>
      </w:r>
      <w:r>
        <w:rPr>
          <w:color w:val="FFFFFF"/>
        </w:rPr>
        <w:t>El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atributo</w:t>
      </w:r>
      <w:r>
        <w:rPr>
          <w:color w:val="FFFFFF"/>
          <w:spacing w:val="3"/>
        </w:rPr>
        <w:t xml:space="preserve"> </w:t>
      </w:r>
      <w:r>
        <w:rPr>
          <w:color w:val="FFFFFF"/>
        </w:rPr>
        <w:t>src</w:t>
      </w:r>
    </w:p>
    <w:p w14:paraId="7EC2AAA3">
      <w:pPr>
        <w:pStyle w:val="5"/>
        <w:rPr>
          <w:sz w:val="76"/>
        </w:rPr>
      </w:pPr>
    </w:p>
    <w:p w14:paraId="5244E920">
      <w:pPr>
        <w:pStyle w:val="5"/>
        <w:spacing w:before="4"/>
        <w:rPr>
          <w:sz w:val="83"/>
        </w:rPr>
      </w:pPr>
    </w:p>
    <w:p w14:paraId="0BA9414E">
      <w:pPr>
        <w:pStyle w:val="7"/>
        <w:numPr>
          <w:ilvl w:val="0"/>
          <w:numId w:val="3"/>
        </w:numPr>
        <w:tabs>
          <w:tab w:val="left" w:pos="3798"/>
          <w:tab w:val="left" w:pos="3799"/>
        </w:tabs>
        <w:spacing w:before="0" w:after="0" w:line="300" w:lineRule="auto"/>
        <w:ind w:left="3798" w:right="9655" w:hanging="533"/>
        <w:jc w:val="left"/>
        <w:rPr>
          <w:rFonts w:ascii="Wingdings" w:hAnsi="Wingdings"/>
          <w:color w:val="A9ACED"/>
          <w:sz w:val="29"/>
        </w:rPr>
      </w:pPr>
      <w:r>
        <w:rPr>
          <w:color w:val="FFFFFF"/>
          <w:sz w:val="32"/>
        </w:rPr>
        <w:t>La etiqueta se utiliza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para incrustar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una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imagen</w:t>
      </w:r>
      <w:r>
        <w:rPr>
          <w:color w:val="FFFFFF"/>
          <w:spacing w:val="-7"/>
          <w:sz w:val="32"/>
        </w:rPr>
        <w:t xml:space="preserve"> </w:t>
      </w:r>
      <w:r>
        <w:rPr>
          <w:color w:val="FFFFFF"/>
          <w:sz w:val="32"/>
        </w:rPr>
        <w:t>en</w:t>
      </w:r>
      <w:r>
        <w:rPr>
          <w:color w:val="FFFFFF"/>
          <w:spacing w:val="-7"/>
          <w:sz w:val="32"/>
        </w:rPr>
        <w:t xml:space="preserve"> </w:t>
      </w:r>
      <w:r>
        <w:rPr>
          <w:color w:val="FFFFFF"/>
          <w:sz w:val="32"/>
        </w:rPr>
        <w:t>una</w:t>
      </w:r>
      <w:r>
        <w:rPr>
          <w:color w:val="FFFFFF"/>
          <w:spacing w:val="-5"/>
          <w:sz w:val="32"/>
        </w:rPr>
        <w:t xml:space="preserve"> </w:t>
      </w:r>
      <w:r>
        <w:rPr>
          <w:color w:val="FFFFFF"/>
          <w:sz w:val="32"/>
        </w:rPr>
        <w:t>página</w:t>
      </w:r>
      <w:r>
        <w:rPr>
          <w:color w:val="FFFFFF"/>
          <w:spacing w:val="-86"/>
          <w:sz w:val="32"/>
        </w:rPr>
        <w:t xml:space="preserve"> </w:t>
      </w:r>
      <w:r>
        <w:rPr>
          <w:color w:val="FFFFFF"/>
          <w:sz w:val="32"/>
        </w:rPr>
        <w:t>HTML. El atributo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especifica la ruta de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acceso a la imagen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que se va a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mostrar:</w:t>
      </w:r>
      <w:r>
        <w:rPr>
          <w:rFonts w:ascii="Consolas" w:hAnsi="Consolas"/>
          <w:color w:val="FFFFFF"/>
          <w:sz w:val="32"/>
        </w:rPr>
        <w:t>&lt;img&gt;src</w:t>
      </w:r>
    </w:p>
    <w:p w14:paraId="2F4DAB3D">
      <w:pPr>
        <w:spacing w:after="0" w:line="300" w:lineRule="auto"/>
        <w:jc w:val="left"/>
        <w:rPr>
          <w:rFonts w:ascii="Wingdings" w:hAnsi="Wingdings"/>
          <w:sz w:val="29"/>
        </w:rPr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7CAF8399">
      <w:pPr>
        <w:pStyle w:val="5"/>
        <w:spacing w:before="6"/>
        <w:rPr>
          <w:rFonts w:ascii="Consolas"/>
          <w:sz w:val="18"/>
        </w:rPr>
      </w:pPr>
      <w:r>
        <w:pict>
          <v:group id="_x0000_s1101" o:spid="_x0000_s1101" o:spt="203" style="position:absolute;left:0pt;margin-left:0pt;margin-top:0pt;height:540pt;width:960pt;mso-position-horizontal-relative:page;mso-position-vertical-relative:page;z-index:-251641856;mso-width-relative:page;mso-height-relative:page;" coordsize="19200,10800">
            <o:lock v:ext="edit"/>
            <v:shape id="_x0000_s1102" o:spid="_x0000_s1102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103" o:spid="_x0000_s1103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04" o:spid="_x0000_s1104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105" o:spid="_x0000_s1105" o:spt="203" style="position:absolute;left:0pt;margin-left:0pt;margin-top:0pt;height:540.05pt;width:960pt;mso-position-horizontal-relative:page;mso-position-vertical-relative:page;z-index:-251641856;mso-width-relative:page;mso-height-relative:page;" coordsize="19200,10801">
            <o:lock v:ext="edit"/>
            <v:shape id="_x0000_s1106" o:spid="_x0000_s1106" o:spt="75" type="#_x0000_t75" style="position:absolute;left:0;top:-1;height:10801;width:19197;" filled="f" stroked="f" coordsize="21600,21600">
              <v:path/>
              <v:fill on="f" focussize="0,0"/>
              <v:stroke on="f"/>
              <v:imagedata r:id="rId14" o:title=""/>
              <o:lock v:ext="edit" aspectratio="t"/>
            </v:shape>
            <v:shape id="_x0000_s1107" o:spid="_x0000_s1107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08" o:spid="_x0000_s1108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15" o:title=""/>
              <o:lock v:ext="edit" aspectratio="t"/>
            </v:shape>
            <v:rect id="_x0000_s1109" o:spid="_x0000_s1109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110" o:spid="_x0000_s1110" o:spt="1" style="position:absolute;left:1515;top:0;height:10800;width:72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111" o:spid="_x0000_s1111" o:spt="1" style="position:absolute;left:1586;top:0;height:10800;width:16344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shape id="_x0000_s1112" o:spid="_x0000_s1112" o:spt="75" type="#_x0000_t75" style="position:absolute;left:9595;top:1017;height:8768;width:7330;" filled="f" stroked="f" coordsize="21600,21600">
              <v:path/>
              <v:fill on="f" focussize="0,0"/>
              <v:stroke on="f"/>
              <v:imagedata r:id="rId21" o:title=""/>
              <o:lock v:ext="edit" aspectratio="t"/>
            </v:shape>
            <v:shape id="_x0000_s1113" o:spid="_x0000_s1113" o:spt="75" type="#_x0000_t75" style="position:absolute;left:9583;top:1004;height:8793;width:7356;" filled="f" stroked="f" coordsize="21600,21600">
              <v:path/>
              <v:fill on="f" focussize="0,0"/>
              <v:stroke on="f"/>
              <v:imagedata r:id="rId22" o:title=""/>
              <o:lock v:ext="edit" aspectratio="t"/>
            </v:shape>
            <v:rect id="_x0000_s1114" o:spid="_x0000_s1114" o:spt="1" style="position:absolute;left:17933;top:0;height:10796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</v:group>
        </w:pict>
      </w:r>
    </w:p>
    <w:p w14:paraId="52616279">
      <w:pPr>
        <w:spacing w:before="84"/>
        <w:ind w:left="3246" w:right="0" w:firstLine="0"/>
        <w:jc w:val="left"/>
        <w:rPr>
          <w:sz w:val="52"/>
        </w:rPr>
      </w:pPr>
      <w:r>
        <w:pict>
          <v:shape id="_x0000_s1115" o:spid="_x0000_s1115" o:spt="202" type="#_x0000_t202" style="position:absolute;left:0pt;margin-left:182.4pt;margin-top:-5.8pt;height:20.5pt;width:15.85pt;mso-position-horizontal-relative:page;z-index:-251642880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79557D1E">
                  <w:pPr>
                    <w:spacing w:before="0" w:line="410" w:lineRule="exact"/>
                    <w:ind w:left="0" w:right="0" w:firstLine="0"/>
                    <w:jc w:val="left"/>
                    <w:rPr>
                      <w:rFonts w:ascii="Lucida Sans Unicode" w:hAnsi="Lucida Sans Unicode"/>
                      <w:sz w:val="36"/>
                    </w:rPr>
                  </w:pPr>
                  <w:r>
                    <w:rPr>
                      <w:rFonts w:ascii="Lucida Sans Unicode" w:hAnsi="Lucida Sans Unicode"/>
                      <w:color w:val="A9ACED"/>
                      <w:w w:val="87"/>
                      <w:sz w:val="36"/>
                    </w:rPr>
                    <w:t>◤</w:t>
                  </w:r>
                </w:p>
              </w:txbxContent>
            </v:textbox>
          </v:shape>
        </w:pict>
      </w:r>
      <w:r>
        <w:rPr>
          <w:color w:val="FFFFFF"/>
          <w:sz w:val="52"/>
        </w:rPr>
        <w:t>Encabezados</w:t>
      </w:r>
      <w:r>
        <w:rPr>
          <w:color w:val="FFFFFF"/>
          <w:spacing w:val="1"/>
          <w:sz w:val="52"/>
        </w:rPr>
        <w:t xml:space="preserve"> </w:t>
      </w:r>
      <w:r>
        <w:rPr>
          <w:color w:val="FFFFFF"/>
          <w:sz w:val="52"/>
        </w:rPr>
        <w:t>HTML</w:t>
      </w:r>
    </w:p>
    <w:p w14:paraId="4D667467">
      <w:pPr>
        <w:pStyle w:val="5"/>
        <w:rPr>
          <w:sz w:val="58"/>
        </w:rPr>
      </w:pPr>
    </w:p>
    <w:p w14:paraId="3BB2159C">
      <w:pPr>
        <w:pStyle w:val="5"/>
        <w:rPr>
          <w:sz w:val="58"/>
        </w:rPr>
      </w:pPr>
    </w:p>
    <w:p w14:paraId="5CCA2912">
      <w:pPr>
        <w:pStyle w:val="5"/>
        <w:spacing w:before="5"/>
        <w:rPr>
          <w:sz w:val="47"/>
        </w:rPr>
      </w:pPr>
    </w:p>
    <w:p w14:paraId="4A458346">
      <w:pPr>
        <w:pStyle w:val="7"/>
        <w:numPr>
          <w:ilvl w:val="0"/>
          <w:numId w:val="3"/>
        </w:numPr>
        <w:tabs>
          <w:tab w:val="left" w:pos="3789"/>
          <w:tab w:val="left" w:pos="3790"/>
        </w:tabs>
        <w:spacing w:before="0" w:after="0" w:line="276" w:lineRule="auto"/>
        <w:ind w:left="3789" w:right="8927" w:hanging="533"/>
        <w:jc w:val="left"/>
        <w:rPr>
          <w:rFonts w:ascii="Wingdings" w:hAnsi="Wingdings"/>
          <w:color w:val="A9ACED"/>
          <w:sz w:val="27"/>
        </w:rPr>
      </w:pPr>
      <w:r>
        <w:rPr>
          <w:color w:val="FFFFFF"/>
          <w:sz w:val="30"/>
        </w:rPr>
        <w:t>Los encabezados HTML son</w:t>
      </w:r>
      <w:r>
        <w:rPr>
          <w:color w:val="FFFFFF"/>
          <w:spacing w:val="1"/>
          <w:sz w:val="30"/>
        </w:rPr>
        <w:t xml:space="preserve"> </w:t>
      </w:r>
      <w:r>
        <w:rPr>
          <w:color w:val="FFFFFF"/>
          <w:sz w:val="30"/>
        </w:rPr>
        <w:t>títulos</w:t>
      </w:r>
      <w:r>
        <w:rPr>
          <w:color w:val="FFFFFF"/>
          <w:spacing w:val="-4"/>
          <w:sz w:val="30"/>
        </w:rPr>
        <w:t xml:space="preserve"> </w:t>
      </w:r>
      <w:r>
        <w:rPr>
          <w:color w:val="FFFFFF"/>
          <w:sz w:val="30"/>
        </w:rPr>
        <w:t>o subtítulos</w:t>
      </w:r>
      <w:r>
        <w:rPr>
          <w:color w:val="FFFFFF"/>
          <w:spacing w:val="-6"/>
          <w:sz w:val="30"/>
        </w:rPr>
        <w:t xml:space="preserve"> </w:t>
      </w:r>
      <w:r>
        <w:rPr>
          <w:color w:val="FFFFFF"/>
          <w:sz w:val="30"/>
        </w:rPr>
        <w:t>que</w:t>
      </w:r>
      <w:r>
        <w:rPr>
          <w:color w:val="FFFFFF"/>
          <w:spacing w:val="-2"/>
          <w:sz w:val="30"/>
        </w:rPr>
        <w:t xml:space="preserve"> </w:t>
      </w:r>
      <w:r>
        <w:rPr>
          <w:color w:val="FFFFFF"/>
          <w:sz w:val="30"/>
        </w:rPr>
        <w:t>desea</w:t>
      </w:r>
      <w:r>
        <w:rPr>
          <w:color w:val="FFFFFF"/>
          <w:spacing w:val="-80"/>
          <w:sz w:val="30"/>
        </w:rPr>
        <w:t xml:space="preserve"> </w:t>
      </w:r>
      <w:r>
        <w:rPr>
          <w:color w:val="FFFFFF"/>
          <w:sz w:val="30"/>
        </w:rPr>
        <w:t>mostrar</w:t>
      </w:r>
      <w:r>
        <w:rPr>
          <w:color w:val="FFFFFF"/>
          <w:spacing w:val="-7"/>
          <w:sz w:val="30"/>
        </w:rPr>
        <w:t xml:space="preserve"> </w:t>
      </w:r>
      <w:r>
        <w:rPr>
          <w:color w:val="FFFFFF"/>
          <w:sz w:val="30"/>
        </w:rPr>
        <w:t>en</w:t>
      </w:r>
      <w:r>
        <w:rPr>
          <w:color w:val="FFFFFF"/>
          <w:spacing w:val="-1"/>
          <w:sz w:val="30"/>
        </w:rPr>
        <w:t xml:space="preserve"> </w:t>
      </w:r>
      <w:r>
        <w:rPr>
          <w:color w:val="FFFFFF"/>
          <w:sz w:val="30"/>
        </w:rPr>
        <w:t>una</w:t>
      </w:r>
      <w:r>
        <w:rPr>
          <w:color w:val="FFFFFF"/>
          <w:spacing w:val="-1"/>
          <w:sz w:val="30"/>
        </w:rPr>
        <w:t xml:space="preserve"> </w:t>
      </w:r>
      <w:r>
        <w:rPr>
          <w:color w:val="FFFFFF"/>
          <w:sz w:val="30"/>
        </w:rPr>
        <w:t>página</w:t>
      </w:r>
      <w:r>
        <w:rPr>
          <w:color w:val="FFFFFF"/>
          <w:spacing w:val="-2"/>
          <w:sz w:val="30"/>
        </w:rPr>
        <w:t xml:space="preserve"> </w:t>
      </w:r>
      <w:r>
        <w:rPr>
          <w:color w:val="FFFFFF"/>
          <w:sz w:val="30"/>
        </w:rPr>
        <w:t>web.</w:t>
      </w:r>
    </w:p>
    <w:p w14:paraId="5010C48E">
      <w:pPr>
        <w:pStyle w:val="5"/>
        <w:rPr>
          <w:sz w:val="34"/>
        </w:rPr>
      </w:pPr>
    </w:p>
    <w:p w14:paraId="5A2C5FE3">
      <w:pPr>
        <w:pStyle w:val="5"/>
        <w:spacing w:before="6"/>
        <w:rPr>
          <w:sz w:val="38"/>
        </w:rPr>
      </w:pPr>
    </w:p>
    <w:p w14:paraId="1528DE30">
      <w:pPr>
        <w:pStyle w:val="7"/>
        <w:numPr>
          <w:ilvl w:val="0"/>
          <w:numId w:val="3"/>
        </w:numPr>
        <w:tabs>
          <w:tab w:val="left" w:pos="3789"/>
          <w:tab w:val="left" w:pos="3790"/>
        </w:tabs>
        <w:spacing w:before="0" w:after="0" w:line="276" w:lineRule="auto"/>
        <w:ind w:left="3789" w:right="8757" w:hanging="533"/>
        <w:jc w:val="left"/>
        <w:rPr>
          <w:rFonts w:ascii="Wingdings" w:hAnsi="Wingdings"/>
          <w:color w:val="A9ACED"/>
          <w:sz w:val="27"/>
        </w:rPr>
      </w:pPr>
      <w:r>
        <w:rPr>
          <w:color w:val="FFFFFF"/>
          <w:sz w:val="30"/>
        </w:rPr>
        <w:t>Los encabezados HTML se</w:t>
      </w:r>
      <w:r>
        <w:rPr>
          <w:color w:val="FFFFFF"/>
          <w:spacing w:val="1"/>
          <w:sz w:val="30"/>
        </w:rPr>
        <w:t xml:space="preserve"> </w:t>
      </w:r>
      <w:r>
        <w:rPr>
          <w:color w:val="FFFFFF"/>
          <w:sz w:val="30"/>
        </w:rPr>
        <w:t>definen</w:t>
      </w:r>
      <w:r>
        <w:rPr>
          <w:color w:val="FFFFFF"/>
          <w:spacing w:val="-4"/>
          <w:sz w:val="30"/>
        </w:rPr>
        <w:t xml:space="preserve"> </w:t>
      </w:r>
      <w:r>
        <w:rPr>
          <w:color w:val="FFFFFF"/>
          <w:sz w:val="30"/>
        </w:rPr>
        <w:t>con</w:t>
      </w:r>
      <w:r>
        <w:rPr>
          <w:color w:val="FFFFFF"/>
          <w:spacing w:val="-4"/>
          <w:sz w:val="30"/>
        </w:rPr>
        <w:t xml:space="preserve"> </w:t>
      </w:r>
      <w:r>
        <w:rPr>
          <w:color w:val="FFFFFF"/>
          <w:sz w:val="30"/>
        </w:rPr>
        <w:t xml:space="preserve">las etiquetas </w:t>
      </w:r>
      <w:r>
        <w:rPr>
          <w:rFonts w:ascii="Consolas" w:hAnsi="Consolas"/>
          <w:color w:val="FFFFFF"/>
          <w:sz w:val="30"/>
        </w:rPr>
        <w:t>&lt;h1&gt;</w:t>
      </w:r>
    </w:p>
    <w:p w14:paraId="3F1E3429">
      <w:pPr>
        <w:spacing w:before="0" w:line="343" w:lineRule="exact"/>
        <w:ind w:left="3789" w:right="0" w:firstLine="0"/>
        <w:jc w:val="left"/>
        <w:rPr>
          <w:rFonts w:ascii="Consolas"/>
          <w:sz w:val="30"/>
        </w:rPr>
      </w:pPr>
      <w:r>
        <w:rPr>
          <w:rFonts w:ascii="Consolas"/>
          <w:color w:val="FFFFFF"/>
          <w:sz w:val="30"/>
        </w:rPr>
        <w:t>&lt;h6&gt;</w:t>
      </w:r>
    </w:p>
    <w:p w14:paraId="1B3A4337">
      <w:pPr>
        <w:pStyle w:val="7"/>
        <w:numPr>
          <w:ilvl w:val="0"/>
          <w:numId w:val="3"/>
        </w:numPr>
        <w:tabs>
          <w:tab w:val="left" w:pos="3789"/>
          <w:tab w:val="left" w:pos="3790"/>
        </w:tabs>
        <w:spacing w:before="260" w:after="0" w:line="271" w:lineRule="auto"/>
        <w:ind w:left="3789" w:right="8921" w:hanging="533"/>
        <w:jc w:val="left"/>
        <w:rPr>
          <w:rFonts w:ascii="Wingdings" w:hAnsi="Wingdings"/>
          <w:color w:val="A9ACED"/>
          <w:sz w:val="27"/>
        </w:rPr>
      </w:pPr>
      <w:r>
        <w:rPr>
          <w:rFonts w:ascii="Consolas" w:hAnsi="Consolas"/>
          <w:color w:val="FFFFFF"/>
          <w:sz w:val="30"/>
        </w:rPr>
        <w:t xml:space="preserve">&lt;h1&gt; </w:t>
      </w:r>
      <w:r>
        <w:rPr>
          <w:color w:val="FFFFFF"/>
          <w:sz w:val="30"/>
        </w:rPr>
        <w:t>define el epígrafe más</w:t>
      </w:r>
      <w:r>
        <w:rPr>
          <w:color w:val="FFFFFF"/>
          <w:spacing w:val="1"/>
          <w:sz w:val="30"/>
        </w:rPr>
        <w:t xml:space="preserve"> </w:t>
      </w:r>
      <w:r>
        <w:rPr>
          <w:color w:val="FFFFFF"/>
          <w:sz w:val="30"/>
        </w:rPr>
        <w:t>importante. define el epígrafe</w:t>
      </w:r>
      <w:r>
        <w:rPr>
          <w:color w:val="FFFFFF"/>
          <w:spacing w:val="-81"/>
          <w:sz w:val="30"/>
        </w:rPr>
        <w:t xml:space="preserve"> </w:t>
      </w:r>
      <w:r>
        <w:rPr>
          <w:color w:val="FFFFFF"/>
          <w:sz w:val="30"/>
        </w:rPr>
        <w:t>menos</w:t>
      </w:r>
      <w:r>
        <w:rPr>
          <w:color w:val="FFFFFF"/>
          <w:spacing w:val="-4"/>
          <w:sz w:val="30"/>
        </w:rPr>
        <w:t xml:space="preserve"> </w:t>
      </w:r>
      <w:r>
        <w:rPr>
          <w:color w:val="FFFFFF"/>
          <w:sz w:val="30"/>
        </w:rPr>
        <w:t>importante.</w:t>
      </w:r>
      <w:r>
        <w:rPr>
          <w:rFonts w:ascii="Consolas" w:hAnsi="Consolas"/>
          <w:color w:val="FFFFFF"/>
          <w:sz w:val="30"/>
        </w:rPr>
        <w:t>&lt;h6&gt;</w:t>
      </w:r>
    </w:p>
    <w:p w14:paraId="3E1D914C">
      <w:pPr>
        <w:spacing w:after="0" w:line="271" w:lineRule="auto"/>
        <w:jc w:val="left"/>
        <w:rPr>
          <w:rFonts w:ascii="Wingdings" w:hAnsi="Wingdings"/>
          <w:sz w:val="27"/>
        </w:rPr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0E2842E4">
      <w:pPr>
        <w:pStyle w:val="5"/>
        <w:rPr>
          <w:rFonts w:ascii="Consolas"/>
          <w:sz w:val="18"/>
        </w:rPr>
      </w:pPr>
      <w:r>
        <w:pict>
          <v:group id="_x0000_s1116" o:spid="_x0000_s1116" o:spt="203" style="position:absolute;left:0pt;margin-left:0pt;margin-top:0pt;height:540pt;width:960pt;mso-position-horizontal-relative:page;mso-position-vertical-relative:page;z-index:-251640832;mso-width-relative:page;mso-height-relative:page;" coordsize="19200,10800">
            <o:lock v:ext="edit"/>
            <v:shape id="_x0000_s1117" o:spid="_x0000_s1117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118" o:spid="_x0000_s1118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19" o:spid="_x0000_s1119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120" o:spid="_x0000_s1120" o:spt="203" style="position:absolute;left:0pt;margin-left:0pt;margin-top:0pt;height:540.05pt;width:960pt;mso-position-horizontal-relative:page;mso-position-vertical-relative:page;z-index:-251639808;mso-width-relative:page;mso-height-relative:page;" coordsize="19200,10801">
            <o:lock v:ext="edit"/>
            <v:shape id="_x0000_s1121" o:spid="_x0000_s1121" o:spt="75" type="#_x0000_t75" style="position:absolute;left:0;top:-1;height:10801;width:19197;" filled="f" stroked="f" coordsize="21600,21600">
              <v:path/>
              <v:fill on="f" focussize="0,0"/>
              <v:stroke on="f"/>
              <v:imagedata r:id="rId14" o:title=""/>
              <o:lock v:ext="edit" aspectratio="t"/>
            </v:shape>
            <v:shape id="_x0000_s1122" o:spid="_x0000_s1122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23" o:spid="_x0000_s1123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15" o:title=""/>
              <o:lock v:ext="edit" aspectratio="t"/>
            </v:shape>
            <v:rect id="_x0000_s1124" o:spid="_x0000_s1124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125" o:spid="_x0000_s1125" o:spt="1" style="position:absolute;left:1515;top:0;height:10800;width:72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126" o:spid="_x0000_s1126" o:spt="1" style="position:absolute;left:1586;top:0;height:10800;width:16344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shape id="_x0000_s1127" o:spid="_x0000_s1127" o:spt="75" type="#_x0000_t75" style="position:absolute;left:8553;top:3136;height:5033;width:8590;" filled="f" stroked="f" coordsize="21600,21600">
              <v:path/>
              <v:fill on="f" focussize="0,0"/>
              <v:stroke on="f"/>
              <v:imagedata r:id="rId23" o:title=""/>
              <o:lock v:ext="edit" aspectratio="t"/>
            </v:shape>
            <v:shape id="_x0000_s1128" o:spid="_x0000_s1128" o:spt="75" type="#_x0000_t75" style="position:absolute;left:8540;top:3124;height:5058;width:8616;" filled="f" stroked="f" coordsize="21600,21600">
              <v:path/>
              <v:fill on="f" focussize="0,0"/>
              <v:stroke on="f"/>
              <v:imagedata r:id="rId24" o:title=""/>
              <o:lock v:ext="edit" aspectratio="t"/>
            </v:shape>
            <v:rect id="_x0000_s1129" o:spid="_x0000_s1129" o:spt="1" style="position:absolute;left:17933;top:0;height:10796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</v:group>
        </w:pict>
      </w:r>
    </w:p>
    <w:p w14:paraId="6A8A314D">
      <w:pPr>
        <w:pStyle w:val="2"/>
        <w:spacing w:before="77"/>
      </w:pPr>
      <w:r>
        <w:pict>
          <v:shape id="_x0000_s1130" o:spid="_x0000_s1130" o:spt="202" type="#_x0000_t202" style="position:absolute;left:0pt;margin-left:182.4pt;margin-top:-5.5pt;height:20.5pt;width:15.85pt;mso-position-horizontal-relative:page;z-index:-251640832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2192C445">
                  <w:pPr>
                    <w:spacing w:before="0" w:line="410" w:lineRule="exact"/>
                    <w:ind w:left="0" w:right="0" w:firstLine="0"/>
                    <w:jc w:val="left"/>
                    <w:rPr>
                      <w:rFonts w:ascii="Lucida Sans Unicode" w:hAnsi="Lucida Sans Unicode"/>
                      <w:sz w:val="36"/>
                    </w:rPr>
                  </w:pPr>
                  <w:r>
                    <w:rPr>
                      <w:rFonts w:ascii="Lucida Sans Unicode" w:hAnsi="Lucida Sans Unicode"/>
                      <w:color w:val="A9ACED"/>
                      <w:w w:val="87"/>
                      <w:sz w:val="36"/>
                    </w:rPr>
                    <w:t>◤</w:t>
                  </w:r>
                </w:p>
              </w:txbxContent>
            </v:textbox>
          </v:shape>
        </w:pict>
      </w:r>
      <w:r>
        <w:rPr>
          <w:color w:val="FFFFFF"/>
        </w:rPr>
        <w:t>Párrafos</w:t>
      </w:r>
      <w:r>
        <w:rPr>
          <w:color w:val="FFFFFF"/>
          <w:spacing w:val="2"/>
        </w:rPr>
        <w:t xml:space="preserve"> </w:t>
      </w:r>
      <w:r>
        <w:rPr>
          <w:color w:val="FFFFFF"/>
        </w:rPr>
        <w:t>HTML</w:t>
      </w:r>
    </w:p>
    <w:p w14:paraId="2DE93AD6">
      <w:pPr>
        <w:pStyle w:val="5"/>
        <w:rPr>
          <w:sz w:val="76"/>
        </w:rPr>
      </w:pPr>
    </w:p>
    <w:p w14:paraId="76DF95DA">
      <w:pPr>
        <w:pStyle w:val="5"/>
        <w:spacing w:before="3"/>
        <w:rPr>
          <w:sz w:val="63"/>
        </w:rPr>
      </w:pPr>
    </w:p>
    <w:p w14:paraId="7F24F8B1">
      <w:pPr>
        <w:pStyle w:val="7"/>
        <w:numPr>
          <w:ilvl w:val="0"/>
          <w:numId w:val="3"/>
        </w:numPr>
        <w:tabs>
          <w:tab w:val="left" w:pos="3798"/>
          <w:tab w:val="left" w:pos="3799"/>
        </w:tabs>
        <w:spacing w:before="0" w:after="0" w:line="300" w:lineRule="auto"/>
        <w:ind w:left="3798" w:right="9790" w:hanging="533"/>
        <w:jc w:val="left"/>
        <w:rPr>
          <w:rFonts w:ascii="Wingdings" w:hAnsi="Wingdings"/>
          <w:color w:val="A9ACED"/>
          <w:sz w:val="29"/>
        </w:rPr>
      </w:pPr>
      <w:r>
        <w:rPr>
          <w:color w:val="FFFFFF"/>
          <w:sz w:val="32"/>
        </w:rPr>
        <w:t>El elemento HTML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define</w:t>
      </w:r>
      <w:r>
        <w:rPr>
          <w:color w:val="FFFFFF"/>
          <w:spacing w:val="-11"/>
          <w:sz w:val="32"/>
        </w:rPr>
        <w:t xml:space="preserve"> </w:t>
      </w:r>
      <w:r>
        <w:rPr>
          <w:color w:val="FFFFFF"/>
          <w:sz w:val="32"/>
        </w:rPr>
        <w:t>un</w:t>
      </w:r>
      <w:r>
        <w:rPr>
          <w:color w:val="FFFFFF"/>
          <w:spacing w:val="-12"/>
          <w:sz w:val="32"/>
        </w:rPr>
        <w:t xml:space="preserve"> </w:t>
      </w:r>
      <w:r>
        <w:rPr>
          <w:color w:val="FFFFFF"/>
          <w:sz w:val="32"/>
        </w:rPr>
        <w:t>párrafo.</w:t>
      </w:r>
      <w:r>
        <w:rPr>
          <w:rFonts w:ascii="Consolas" w:hAnsi="Consolas"/>
          <w:color w:val="FFFFFF"/>
          <w:sz w:val="32"/>
        </w:rPr>
        <w:t>&lt;p&gt;</w:t>
      </w:r>
    </w:p>
    <w:p w14:paraId="4547979D">
      <w:pPr>
        <w:pStyle w:val="7"/>
        <w:numPr>
          <w:ilvl w:val="0"/>
          <w:numId w:val="3"/>
        </w:numPr>
        <w:tabs>
          <w:tab w:val="left" w:pos="3798"/>
          <w:tab w:val="left" w:pos="3799"/>
        </w:tabs>
        <w:spacing w:before="209" w:after="0" w:line="300" w:lineRule="auto"/>
        <w:ind w:left="3798" w:right="9495" w:hanging="533"/>
        <w:jc w:val="left"/>
        <w:rPr>
          <w:rFonts w:ascii="Wingdings" w:hAnsi="Wingdings"/>
          <w:color w:val="A9ACED"/>
          <w:sz w:val="29"/>
        </w:rPr>
      </w:pPr>
      <w:r>
        <w:rPr>
          <w:color w:val="FFFFFF"/>
          <w:sz w:val="32"/>
        </w:rPr>
        <w:t>Un</w:t>
      </w:r>
      <w:r>
        <w:rPr>
          <w:color w:val="FFFFFF"/>
          <w:spacing w:val="-2"/>
          <w:sz w:val="32"/>
        </w:rPr>
        <w:t xml:space="preserve"> </w:t>
      </w:r>
      <w:r>
        <w:rPr>
          <w:color w:val="FFFFFF"/>
          <w:sz w:val="32"/>
        </w:rPr>
        <w:t>párrafo</w:t>
      </w:r>
      <w:r>
        <w:rPr>
          <w:color w:val="FFFFFF"/>
          <w:spacing w:val="6"/>
          <w:sz w:val="32"/>
        </w:rPr>
        <w:t xml:space="preserve"> </w:t>
      </w:r>
      <w:r>
        <w:rPr>
          <w:color w:val="FFFFFF"/>
          <w:sz w:val="32"/>
        </w:rPr>
        <w:t>siempre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comienza</w:t>
      </w:r>
      <w:r>
        <w:rPr>
          <w:color w:val="FFFFFF"/>
          <w:spacing w:val="6"/>
          <w:sz w:val="32"/>
        </w:rPr>
        <w:t xml:space="preserve"> </w:t>
      </w:r>
      <w:r>
        <w:rPr>
          <w:color w:val="FFFFFF"/>
          <w:sz w:val="32"/>
        </w:rPr>
        <w:t>en</w:t>
      </w:r>
      <w:r>
        <w:rPr>
          <w:color w:val="FFFFFF"/>
          <w:spacing w:val="11"/>
          <w:sz w:val="32"/>
        </w:rPr>
        <w:t xml:space="preserve"> </w:t>
      </w:r>
      <w:r>
        <w:rPr>
          <w:color w:val="FFFFFF"/>
          <w:sz w:val="32"/>
        </w:rPr>
        <w:t>una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nueva línea, y los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navegadores agregan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automáticamente</w:t>
      </w:r>
      <w:r>
        <w:rPr>
          <w:color w:val="FFFFFF"/>
          <w:spacing w:val="-16"/>
          <w:sz w:val="32"/>
        </w:rPr>
        <w:t xml:space="preserve"> </w:t>
      </w:r>
      <w:r>
        <w:rPr>
          <w:color w:val="FFFFFF"/>
          <w:sz w:val="32"/>
        </w:rPr>
        <w:t>algún</w:t>
      </w:r>
      <w:r>
        <w:rPr>
          <w:color w:val="FFFFFF"/>
          <w:spacing w:val="-86"/>
          <w:sz w:val="32"/>
        </w:rPr>
        <w:t xml:space="preserve"> </w:t>
      </w:r>
      <w:r>
        <w:rPr>
          <w:color w:val="FFFFFF"/>
          <w:sz w:val="32"/>
        </w:rPr>
        <w:t>espacio en blanco (un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margen)</w:t>
      </w:r>
      <w:r>
        <w:rPr>
          <w:color w:val="FFFFFF"/>
          <w:spacing w:val="2"/>
          <w:sz w:val="32"/>
        </w:rPr>
        <w:t xml:space="preserve"> </w:t>
      </w:r>
      <w:r>
        <w:rPr>
          <w:color w:val="FFFFFF"/>
          <w:sz w:val="32"/>
        </w:rPr>
        <w:t>antes</w:t>
      </w:r>
      <w:r>
        <w:rPr>
          <w:color w:val="FFFFFF"/>
          <w:spacing w:val="3"/>
          <w:sz w:val="32"/>
        </w:rPr>
        <w:t xml:space="preserve"> </w:t>
      </w:r>
      <w:r>
        <w:rPr>
          <w:color w:val="FFFFFF"/>
          <w:sz w:val="32"/>
        </w:rPr>
        <w:t>y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después</w:t>
      </w:r>
      <w:r>
        <w:rPr>
          <w:color w:val="FFFFFF"/>
          <w:spacing w:val="-2"/>
          <w:sz w:val="32"/>
        </w:rPr>
        <w:t xml:space="preserve"> </w:t>
      </w:r>
      <w:r>
        <w:rPr>
          <w:color w:val="FFFFFF"/>
          <w:sz w:val="32"/>
        </w:rPr>
        <w:t>de</w:t>
      </w:r>
      <w:r>
        <w:rPr>
          <w:color w:val="FFFFFF"/>
          <w:spacing w:val="-3"/>
          <w:sz w:val="32"/>
        </w:rPr>
        <w:t xml:space="preserve"> </w:t>
      </w:r>
      <w:r>
        <w:rPr>
          <w:color w:val="FFFFFF"/>
          <w:sz w:val="32"/>
        </w:rPr>
        <w:t>un</w:t>
      </w:r>
      <w:r>
        <w:rPr>
          <w:color w:val="FFFFFF"/>
          <w:spacing w:val="-3"/>
          <w:sz w:val="32"/>
        </w:rPr>
        <w:t xml:space="preserve"> </w:t>
      </w:r>
      <w:r>
        <w:rPr>
          <w:color w:val="FFFFFF"/>
          <w:sz w:val="32"/>
        </w:rPr>
        <w:t>párrafo.</w:t>
      </w:r>
    </w:p>
    <w:p w14:paraId="2509143C">
      <w:pPr>
        <w:spacing w:after="0" w:line="300" w:lineRule="auto"/>
        <w:jc w:val="left"/>
        <w:rPr>
          <w:rFonts w:ascii="Wingdings" w:hAnsi="Wingdings"/>
          <w:sz w:val="29"/>
        </w:rPr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0367E50E">
      <w:pPr>
        <w:pStyle w:val="5"/>
        <w:spacing w:before="3"/>
        <w:rPr>
          <w:sz w:val="18"/>
        </w:rPr>
      </w:pPr>
      <w:r>
        <w:pict>
          <v:group id="_x0000_s1131" o:spid="_x0000_s1131" o:spt="203" style="position:absolute;left:0pt;margin-left:0pt;margin-top:0pt;height:540pt;width:960pt;mso-position-horizontal-relative:page;mso-position-vertical-relative:page;z-index:-251638784;mso-width-relative:page;mso-height-relative:page;" coordsize="19200,10800">
            <o:lock v:ext="edit"/>
            <v:shape id="_x0000_s1132" o:spid="_x0000_s1132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133" o:spid="_x0000_s1133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34" o:spid="_x0000_s1134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135" o:spid="_x0000_s1135" o:spt="203" style="position:absolute;left:0pt;margin-left:0pt;margin-top:0pt;height:540.05pt;width:960pt;mso-position-horizontal-relative:page;mso-position-vertical-relative:page;z-index:-251638784;mso-width-relative:page;mso-height-relative:page;" coordsize="19200,10801">
            <o:lock v:ext="edit"/>
            <v:shape id="_x0000_s1136" o:spid="_x0000_s1136" o:spt="75" type="#_x0000_t75" style="position:absolute;left:0;top:-1;height:10801;width:19197;" filled="f" stroked="f" coordsize="21600,21600">
              <v:path/>
              <v:fill on="f" focussize="0,0"/>
              <v:stroke on="f"/>
              <v:imagedata r:id="rId14" o:title=""/>
              <o:lock v:ext="edit" aspectratio="t"/>
            </v:shape>
            <v:shape id="_x0000_s1137" o:spid="_x0000_s1137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38" o:spid="_x0000_s1138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15" o:title=""/>
              <o:lock v:ext="edit" aspectratio="t"/>
            </v:shape>
            <v:rect id="_x0000_s1139" o:spid="_x0000_s1139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140" o:spid="_x0000_s1140" o:spt="1" style="position:absolute;left:1515;top:0;height:10800;width:72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141" o:spid="_x0000_s1141" o:spt="1" style="position:absolute;left:1586;top:0;height:10800;width:16344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shape id="_x0000_s1142" o:spid="_x0000_s1142" o:spt="75" type="#_x0000_t75" style="position:absolute;left:8599;top:1017;height:9310;width:8326;" filled="f" stroked="f" coordsize="21600,21600">
              <v:path/>
              <v:fill on="f" focussize="0,0"/>
              <v:stroke on="f"/>
              <v:imagedata r:id="rId25" o:title=""/>
              <o:lock v:ext="edit" aspectratio="t"/>
            </v:shape>
            <v:shape id="_x0000_s1143" o:spid="_x0000_s1143" o:spt="75" type="#_x0000_t75" style="position:absolute;left:8586;top:1004;height:9337;width:8352;" filled="f" stroked="f" coordsize="21600,21600">
              <v:path/>
              <v:fill on="f" focussize="0,0"/>
              <v:stroke on="f"/>
              <v:imagedata r:id="rId26" o:title=""/>
              <o:lock v:ext="edit" aspectratio="t"/>
            </v:shape>
            <v:rect id="_x0000_s1144" o:spid="_x0000_s1144" o:spt="1" style="position:absolute;left:17933;top:0;height:10796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</v:group>
        </w:pict>
      </w:r>
    </w:p>
    <w:p w14:paraId="1EC432D9">
      <w:pPr>
        <w:pStyle w:val="2"/>
        <w:spacing w:before="78"/>
      </w:pPr>
      <w:r>
        <w:pict>
          <v:shape id="_x0000_s1145" o:spid="_x0000_s1145" o:spt="202" type="#_x0000_t202" style="position:absolute;left:0pt;margin-left:182.4pt;margin-top:-5.45pt;height:20.5pt;width:15.85pt;mso-position-horizontal-relative:page;z-index:-25163980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41A02DD7">
                  <w:pPr>
                    <w:spacing w:before="0" w:line="410" w:lineRule="exact"/>
                    <w:ind w:left="0" w:right="0" w:firstLine="0"/>
                    <w:jc w:val="left"/>
                    <w:rPr>
                      <w:rFonts w:ascii="Lucida Sans Unicode" w:hAnsi="Lucida Sans Unicode"/>
                      <w:sz w:val="36"/>
                    </w:rPr>
                  </w:pPr>
                  <w:r>
                    <w:rPr>
                      <w:rFonts w:ascii="Lucida Sans Unicode" w:hAnsi="Lucida Sans Unicode"/>
                      <w:color w:val="A9ACED"/>
                      <w:w w:val="87"/>
                      <w:sz w:val="36"/>
                    </w:rPr>
                    <w:t>◤</w:t>
                  </w:r>
                </w:p>
              </w:txbxContent>
            </v:textbox>
          </v:shape>
        </w:pict>
      </w:r>
      <w:r>
        <w:rPr>
          <w:color w:val="FFFFFF"/>
        </w:rPr>
        <w:t>Estilos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HTML</w:t>
      </w:r>
    </w:p>
    <w:p w14:paraId="15AD2E08">
      <w:pPr>
        <w:pStyle w:val="5"/>
        <w:rPr>
          <w:sz w:val="76"/>
        </w:rPr>
      </w:pPr>
    </w:p>
    <w:p w14:paraId="5F269DC4">
      <w:pPr>
        <w:pStyle w:val="5"/>
        <w:spacing w:before="1"/>
        <w:rPr>
          <w:sz w:val="62"/>
        </w:rPr>
      </w:pPr>
    </w:p>
    <w:p w14:paraId="2AC57FD8">
      <w:pPr>
        <w:pStyle w:val="7"/>
        <w:numPr>
          <w:ilvl w:val="0"/>
          <w:numId w:val="3"/>
        </w:numPr>
        <w:tabs>
          <w:tab w:val="left" w:pos="3789"/>
          <w:tab w:val="left" w:pos="3790"/>
        </w:tabs>
        <w:spacing w:before="1" w:after="0" w:line="300" w:lineRule="auto"/>
        <w:ind w:left="3789" w:right="8645" w:hanging="533"/>
        <w:jc w:val="left"/>
        <w:rPr>
          <w:rFonts w:ascii="Wingdings" w:hAnsi="Wingdings"/>
          <w:color w:val="A9ACED"/>
          <w:sz w:val="32"/>
        </w:rPr>
      </w:pPr>
      <w:r>
        <w:rPr>
          <w:color w:val="FFFFFF"/>
          <w:sz w:val="36"/>
        </w:rPr>
        <w:t>El</w:t>
      </w:r>
      <w:r>
        <w:rPr>
          <w:color w:val="FFFFFF"/>
          <w:spacing w:val="-6"/>
          <w:sz w:val="36"/>
        </w:rPr>
        <w:t xml:space="preserve"> </w:t>
      </w:r>
      <w:r>
        <w:rPr>
          <w:color w:val="FFFFFF"/>
          <w:sz w:val="36"/>
        </w:rPr>
        <w:t>atributo</w:t>
      </w:r>
      <w:r>
        <w:rPr>
          <w:color w:val="FFFFFF"/>
          <w:spacing w:val="-3"/>
          <w:sz w:val="36"/>
        </w:rPr>
        <w:t xml:space="preserve"> </w:t>
      </w:r>
      <w:r>
        <w:rPr>
          <w:color w:val="FFFFFF"/>
          <w:sz w:val="36"/>
        </w:rPr>
        <w:t>HTML</w:t>
      </w:r>
      <w:r>
        <w:rPr>
          <w:color w:val="FFFFFF"/>
          <w:spacing w:val="-21"/>
          <w:sz w:val="36"/>
        </w:rPr>
        <w:t xml:space="preserve"> </w:t>
      </w:r>
      <w:r>
        <w:rPr>
          <w:color w:val="FFFFFF"/>
          <w:sz w:val="36"/>
        </w:rPr>
        <w:t>se</w:t>
      </w:r>
      <w:r>
        <w:rPr>
          <w:color w:val="FFFFFF"/>
          <w:spacing w:val="-5"/>
          <w:sz w:val="36"/>
        </w:rPr>
        <w:t xml:space="preserve"> </w:t>
      </w:r>
      <w:r>
        <w:rPr>
          <w:color w:val="FFFFFF"/>
          <w:sz w:val="36"/>
        </w:rPr>
        <w:t>utiliza</w:t>
      </w:r>
      <w:r>
        <w:rPr>
          <w:color w:val="FFFFFF"/>
          <w:spacing w:val="-97"/>
          <w:sz w:val="36"/>
        </w:rPr>
        <w:t xml:space="preserve"> </w:t>
      </w:r>
      <w:r>
        <w:rPr>
          <w:color w:val="FFFFFF"/>
          <w:sz w:val="36"/>
        </w:rPr>
        <w:t>para agregar estilos a un</w:t>
      </w:r>
      <w:r>
        <w:rPr>
          <w:color w:val="FFFFFF"/>
          <w:spacing w:val="1"/>
          <w:sz w:val="36"/>
        </w:rPr>
        <w:t xml:space="preserve"> </w:t>
      </w:r>
      <w:r>
        <w:rPr>
          <w:color w:val="FFFFFF"/>
          <w:sz w:val="36"/>
        </w:rPr>
        <w:t>elemento, como color,</w:t>
      </w:r>
      <w:r>
        <w:rPr>
          <w:color w:val="FFFFFF"/>
          <w:spacing w:val="1"/>
          <w:sz w:val="36"/>
        </w:rPr>
        <w:t xml:space="preserve"> </w:t>
      </w:r>
      <w:r>
        <w:rPr>
          <w:color w:val="FFFFFF"/>
          <w:sz w:val="36"/>
        </w:rPr>
        <w:t>fuente,</w:t>
      </w:r>
      <w:r>
        <w:rPr>
          <w:color w:val="FFFFFF"/>
          <w:spacing w:val="-1"/>
          <w:sz w:val="36"/>
        </w:rPr>
        <w:t xml:space="preserve"> </w:t>
      </w:r>
      <w:r>
        <w:rPr>
          <w:color w:val="FFFFFF"/>
          <w:sz w:val="36"/>
        </w:rPr>
        <w:t>tamaño</w:t>
      </w:r>
      <w:r>
        <w:rPr>
          <w:color w:val="FFFFFF"/>
          <w:spacing w:val="1"/>
          <w:sz w:val="36"/>
        </w:rPr>
        <w:t xml:space="preserve"> </w:t>
      </w:r>
      <w:r>
        <w:rPr>
          <w:color w:val="FFFFFF"/>
          <w:sz w:val="36"/>
        </w:rPr>
        <w:t>y</w:t>
      </w:r>
    </w:p>
    <w:p w14:paraId="21E1F034">
      <w:pPr>
        <w:spacing w:before="4"/>
        <w:ind w:left="3789" w:right="0" w:firstLine="0"/>
        <w:jc w:val="left"/>
        <w:rPr>
          <w:rFonts w:ascii="Consolas" w:hAnsi="Consolas"/>
          <w:sz w:val="36"/>
        </w:rPr>
      </w:pPr>
      <w:r>
        <w:rPr>
          <w:color w:val="FFFFFF"/>
          <w:sz w:val="36"/>
        </w:rPr>
        <w:t>más.</w:t>
      </w:r>
      <w:r>
        <w:rPr>
          <w:color w:val="FFFFFF"/>
          <w:spacing w:val="-5"/>
          <w:sz w:val="36"/>
        </w:rPr>
        <w:t xml:space="preserve"> </w:t>
      </w:r>
      <w:r>
        <w:rPr>
          <w:rFonts w:ascii="Consolas" w:hAnsi="Consolas"/>
          <w:color w:val="FFFFFF"/>
          <w:sz w:val="36"/>
        </w:rPr>
        <w:t>Style</w:t>
      </w:r>
    </w:p>
    <w:p w14:paraId="42ADE952">
      <w:pPr>
        <w:spacing w:after="0"/>
        <w:jc w:val="left"/>
        <w:rPr>
          <w:rFonts w:ascii="Consolas" w:hAnsi="Consolas"/>
          <w:sz w:val="36"/>
        </w:rPr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3EFDFC34">
      <w:pPr>
        <w:spacing w:before="60"/>
        <w:ind w:left="6242" w:right="0" w:firstLine="0"/>
        <w:jc w:val="left"/>
        <w:rPr>
          <w:sz w:val="62"/>
        </w:rPr>
      </w:pPr>
      <w:r>
        <w:pict>
          <v:shape id="_x0000_s1146" o:spid="_x0000_s1146" o:spt="202" type="#_x0000_t202" style="position:absolute;left:0pt;margin-left:182.4pt;margin-top:24pt;height:20.5pt;width:15.85pt;mso-position-horizontal-relative:page;z-index:-251637760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46617007">
                  <w:pPr>
                    <w:spacing w:before="0" w:line="410" w:lineRule="exact"/>
                    <w:ind w:left="0" w:right="0" w:firstLine="0"/>
                    <w:jc w:val="left"/>
                    <w:rPr>
                      <w:rFonts w:ascii="Lucida Sans Unicode" w:hAnsi="Lucida Sans Unicode"/>
                      <w:sz w:val="36"/>
                    </w:rPr>
                  </w:pPr>
                  <w:r>
                    <w:rPr>
                      <w:rFonts w:ascii="Lucida Sans Unicode" w:hAnsi="Lucida Sans Unicode"/>
                      <w:color w:val="A9ACED"/>
                      <w:w w:val="87"/>
                      <w:sz w:val="36"/>
                    </w:rPr>
                    <w:t>◤</w:t>
                  </w:r>
                </w:p>
              </w:txbxContent>
            </v:textbox>
          </v:shape>
        </w:pict>
      </w:r>
      <w:r>
        <w:pict>
          <v:group id="_x0000_s1147" o:spid="_x0000_s1147" o:spt="203" style="position:absolute;left:0pt;margin-left:0pt;margin-top:0pt;height:540pt;width:960pt;mso-position-horizontal-relative:page;mso-position-vertical-relative:page;z-index:-251637760;mso-width-relative:page;mso-height-relative:page;" coordsize="19200,10800">
            <o:lock v:ext="edit"/>
            <v:shape id="_x0000_s1148" o:spid="_x0000_s1148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149" o:spid="_x0000_s1149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50" o:spid="_x0000_s1150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151" o:spid="_x0000_s1151" o:spt="203" style="position:absolute;left:0pt;margin-left:-0.6pt;margin-top:-0.6pt;height:541.25pt;width:961.25pt;mso-position-horizontal-relative:page;mso-position-vertical-relative:page;z-index:-251636736;mso-width-relative:page;mso-height-relative:page;" coordorigin="-13,-13" coordsize="19225,10825">
            <o:lock v:ext="edit"/>
            <v:shape id="_x0000_s1152" o:spid="_x0000_s1152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10" o:title=""/>
              <o:lock v:ext="edit" aspectratio="t"/>
            </v:shape>
            <v:rect id="_x0000_s1153" o:spid="_x0000_s1153" o:spt="1" style="position:absolute;left:0;top:0;height:10800;width:19200;" fillcolor="#094690" filled="t" stroked="f" coordsize="21600,21600">
              <v:path/>
              <v:fill on="t" opacity="13107f" focussize="0,0"/>
              <v:stroke on="f"/>
              <v:imagedata o:title=""/>
              <o:lock v:ext="edit"/>
            </v:rect>
            <v:rect id="_x0000_s1154" o:spid="_x0000_s1154" o:spt="1" style="position:absolute;left:0;top:0;height:10800;width:19200;" filled="f" stroked="t" coordsize="21600,21600">
              <v:path/>
              <v:fill on="f" focussize="0,0"/>
              <v:stroke weight="1.25pt" color="#2C69B3"/>
              <v:imagedata o:title=""/>
              <o:lock v:ext="edit"/>
            </v:rect>
            <v:shape id="_x0000_s1155" o:spid="_x0000_s1155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56" o:spid="_x0000_s1156" o:spt="75" type="#_x0000_t75" style="position:absolute;left:1579;top:1597;height:9195;width:17621;" filled="f" stroked="f" coordsize="21600,21600">
              <v:path/>
              <v:fill on="f" focussize="0,0"/>
              <v:stroke on="f"/>
              <v:imagedata r:id="rId11" o:title=""/>
              <o:lock v:ext="edit" aspectratio="t"/>
            </v:shape>
            <v:shape id="_x0000_s1157" o:spid="_x0000_s1157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  <v:rect id="_x0000_s1158" o:spid="_x0000_s1158" o:spt="1" style="position:absolute;left:1511;top:0;height:10800;width:17689;" fillcolor="#01252B" filled="t" stroked="f" coordsize="21600,21600">
              <v:path/>
              <v:fill on="t" opacity="13107f" focussize="0,0"/>
              <v:stroke on="f"/>
              <v:imagedata o:title=""/>
              <o:lock v:ext="edit"/>
            </v:rect>
            <v:shape id="_x0000_s1159" o:spid="_x0000_s1159" o:spt="75" type="#_x0000_t75" style="position:absolute;left:1501;top:0;height:10800;width:12403;" filled="f" stroked="f" coordsize="21600,21600">
              <v:path/>
              <v:fill on="f" focussize="0,0"/>
              <v:stroke on="f"/>
              <v:imagedata r:id="rId12" o:title=""/>
              <o:lock v:ext="edit" aspectratio="t"/>
            </v:shape>
            <v:rect id="_x0000_s1160" o:spid="_x0000_s1160" o:spt="1" style="position:absolute;left:0;top:0;height:10800;width:1512;" fillcolor="#2F3D47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61" o:spid="_x0000_s1161" o:spt="75" type="#_x0000_t75" style="position:absolute;left:2437;top:664;height:1524;width:1523;" filled="f" stroked="f" coordsize="21600,21600">
              <v:path/>
              <v:fill on="f" focussize="0,0"/>
              <v:stroke on="f"/>
              <v:imagedata r:id="rId13" o:title=""/>
              <o:lock v:ext="edit" aspectratio="t"/>
            </v:shape>
          </v:group>
        </w:pict>
      </w:r>
      <w:r>
        <w:rPr>
          <w:color w:val="FFFFFF"/>
          <w:sz w:val="62"/>
        </w:rPr>
        <w:t>Elementos</w:t>
      </w:r>
      <w:r>
        <w:rPr>
          <w:color w:val="FFFFFF"/>
          <w:spacing w:val="5"/>
          <w:sz w:val="62"/>
        </w:rPr>
        <w:t xml:space="preserve"> </w:t>
      </w:r>
      <w:r>
        <w:rPr>
          <w:color w:val="FFFFFF"/>
          <w:sz w:val="62"/>
        </w:rPr>
        <w:t>de</w:t>
      </w:r>
      <w:r>
        <w:rPr>
          <w:color w:val="FFFFFF"/>
          <w:spacing w:val="-3"/>
          <w:sz w:val="62"/>
        </w:rPr>
        <w:t xml:space="preserve"> </w:t>
      </w:r>
      <w:r>
        <w:rPr>
          <w:color w:val="FFFFFF"/>
          <w:sz w:val="62"/>
        </w:rPr>
        <w:t>formato</w:t>
      </w:r>
      <w:r>
        <w:rPr>
          <w:color w:val="FFFFFF"/>
          <w:spacing w:val="1"/>
          <w:sz w:val="62"/>
        </w:rPr>
        <w:t xml:space="preserve"> </w:t>
      </w:r>
      <w:r>
        <w:rPr>
          <w:color w:val="FFFFFF"/>
          <w:sz w:val="62"/>
        </w:rPr>
        <w:t>HTML</w:t>
      </w:r>
    </w:p>
    <w:p w14:paraId="135A641E">
      <w:pPr>
        <w:pStyle w:val="5"/>
        <w:rPr>
          <w:sz w:val="68"/>
        </w:rPr>
      </w:pPr>
    </w:p>
    <w:p w14:paraId="08B9BDA8">
      <w:pPr>
        <w:pStyle w:val="5"/>
        <w:rPr>
          <w:sz w:val="98"/>
        </w:rPr>
      </w:pPr>
    </w:p>
    <w:p w14:paraId="14A04DB9">
      <w:pPr>
        <w:pStyle w:val="7"/>
        <w:numPr>
          <w:ilvl w:val="0"/>
          <w:numId w:val="4"/>
        </w:numPr>
        <w:tabs>
          <w:tab w:val="left" w:pos="3515"/>
          <w:tab w:val="left" w:pos="3516"/>
        </w:tabs>
        <w:spacing w:before="0" w:after="0" w:line="240" w:lineRule="auto"/>
        <w:ind w:left="3516" w:right="0" w:hanging="533"/>
        <w:jc w:val="left"/>
        <w:rPr>
          <w:sz w:val="32"/>
        </w:rPr>
      </w:pPr>
      <w:r>
        <w:rPr>
          <w:color w:val="FFFFFF"/>
          <w:sz w:val="32"/>
        </w:rPr>
        <w:t>Los</w:t>
      </w:r>
      <w:r>
        <w:rPr>
          <w:color w:val="FFFFFF"/>
          <w:spacing w:val="-2"/>
          <w:sz w:val="32"/>
        </w:rPr>
        <w:t xml:space="preserve"> </w:t>
      </w:r>
      <w:r>
        <w:rPr>
          <w:color w:val="FFFFFF"/>
          <w:sz w:val="32"/>
        </w:rPr>
        <w:t>elementos</w:t>
      </w:r>
      <w:r>
        <w:rPr>
          <w:color w:val="FFFFFF"/>
          <w:spacing w:val="-2"/>
          <w:sz w:val="32"/>
        </w:rPr>
        <w:t xml:space="preserve"> </w:t>
      </w:r>
      <w:r>
        <w:rPr>
          <w:color w:val="FFFFFF"/>
          <w:sz w:val="32"/>
        </w:rPr>
        <w:t>de formato</w:t>
      </w:r>
      <w:r>
        <w:rPr>
          <w:color w:val="FFFFFF"/>
          <w:spacing w:val="2"/>
          <w:sz w:val="32"/>
        </w:rPr>
        <w:t xml:space="preserve"> </w:t>
      </w:r>
      <w:r>
        <w:rPr>
          <w:color w:val="FFFFFF"/>
          <w:sz w:val="32"/>
        </w:rPr>
        <w:t>se</w:t>
      </w:r>
      <w:r>
        <w:rPr>
          <w:color w:val="FFFFFF"/>
          <w:spacing w:val="-3"/>
          <w:sz w:val="32"/>
        </w:rPr>
        <w:t xml:space="preserve"> </w:t>
      </w:r>
      <w:r>
        <w:rPr>
          <w:color w:val="FFFFFF"/>
          <w:sz w:val="32"/>
        </w:rPr>
        <w:t>diseñaron</w:t>
      </w:r>
      <w:r>
        <w:rPr>
          <w:color w:val="FFFFFF"/>
          <w:spacing w:val="-3"/>
          <w:sz w:val="32"/>
        </w:rPr>
        <w:t xml:space="preserve"> </w:t>
      </w:r>
      <w:r>
        <w:rPr>
          <w:color w:val="FFFFFF"/>
          <w:sz w:val="32"/>
        </w:rPr>
        <w:t>para</w:t>
      </w:r>
      <w:r>
        <w:rPr>
          <w:color w:val="FFFFFF"/>
          <w:spacing w:val="-1"/>
          <w:sz w:val="32"/>
        </w:rPr>
        <w:t xml:space="preserve"> </w:t>
      </w:r>
      <w:r>
        <w:rPr>
          <w:color w:val="FFFFFF"/>
          <w:sz w:val="32"/>
        </w:rPr>
        <w:t>mostrar</w:t>
      </w:r>
      <w:r>
        <w:rPr>
          <w:color w:val="FFFFFF"/>
          <w:spacing w:val="3"/>
          <w:sz w:val="32"/>
        </w:rPr>
        <w:t xml:space="preserve"> </w:t>
      </w:r>
      <w:r>
        <w:rPr>
          <w:color w:val="FFFFFF"/>
          <w:sz w:val="32"/>
        </w:rPr>
        <w:t>tipos</w:t>
      </w:r>
      <w:r>
        <w:rPr>
          <w:color w:val="FFFFFF"/>
          <w:spacing w:val="-1"/>
          <w:sz w:val="32"/>
        </w:rPr>
        <w:t xml:space="preserve"> </w:t>
      </w:r>
      <w:r>
        <w:rPr>
          <w:color w:val="FFFFFF"/>
          <w:sz w:val="32"/>
        </w:rPr>
        <w:t>especiales</w:t>
      </w:r>
      <w:r>
        <w:rPr>
          <w:color w:val="FFFFFF"/>
          <w:spacing w:val="-9"/>
          <w:sz w:val="32"/>
        </w:rPr>
        <w:t xml:space="preserve"> </w:t>
      </w:r>
      <w:r>
        <w:rPr>
          <w:color w:val="FFFFFF"/>
          <w:sz w:val="32"/>
        </w:rPr>
        <w:t>de texto:</w:t>
      </w:r>
    </w:p>
    <w:p w14:paraId="33A87CC1">
      <w:pPr>
        <w:pStyle w:val="7"/>
        <w:numPr>
          <w:ilvl w:val="0"/>
          <w:numId w:val="4"/>
        </w:numPr>
        <w:tabs>
          <w:tab w:val="left" w:pos="3515"/>
          <w:tab w:val="left" w:pos="3516"/>
        </w:tabs>
        <w:spacing w:before="230" w:after="0" w:line="240" w:lineRule="auto"/>
        <w:ind w:left="3516" w:right="0" w:hanging="533"/>
        <w:jc w:val="left"/>
        <w:rPr>
          <w:sz w:val="32"/>
        </w:rPr>
      </w:pPr>
      <w:r>
        <w:rPr>
          <w:rFonts w:ascii="Consolas" w:hAnsi="Consolas"/>
          <w:color w:val="FFFFFF"/>
          <w:spacing w:val="-3"/>
          <w:sz w:val="32"/>
        </w:rPr>
        <w:t>&lt;b&gt;</w:t>
      </w:r>
      <w:r>
        <w:rPr>
          <w:rFonts w:ascii="Consolas" w:hAnsi="Consolas"/>
          <w:color w:val="FFFFFF"/>
          <w:spacing w:val="-87"/>
          <w:sz w:val="32"/>
        </w:rPr>
        <w:t xml:space="preserve"> </w:t>
      </w:r>
      <w:r>
        <w:rPr>
          <w:color w:val="FFFFFF"/>
          <w:spacing w:val="-3"/>
          <w:sz w:val="32"/>
        </w:rPr>
        <w:t>- Texto</w:t>
      </w:r>
      <w:r>
        <w:rPr>
          <w:color w:val="FFFFFF"/>
          <w:spacing w:val="6"/>
          <w:sz w:val="32"/>
        </w:rPr>
        <w:t xml:space="preserve"> </w:t>
      </w:r>
      <w:r>
        <w:rPr>
          <w:color w:val="FFFFFF"/>
          <w:spacing w:val="-3"/>
          <w:sz w:val="32"/>
        </w:rPr>
        <w:t>en</w:t>
      </w:r>
      <w:r>
        <w:rPr>
          <w:color w:val="FFFFFF"/>
          <w:spacing w:val="2"/>
          <w:sz w:val="32"/>
        </w:rPr>
        <w:t xml:space="preserve"> </w:t>
      </w:r>
      <w:r>
        <w:rPr>
          <w:color w:val="FFFFFF"/>
          <w:spacing w:val="-3"/>
          <w:sz w:val="32"/>
        </w:rPr>
        <w:t>negrita</w:t>
      </w:r>
    </w:p>
    <w:p w14:paraId="1E115FEC">
      <w:pPr>
        <w:pStyle w:val="7"/>
        <w:numPr>
          <w:ilvl w:val="0"/>
          <w:numId w:val="4"/>
        </w:numPr>
        <w:tabs>
          <w:tab w:val="left" w:pos="3515"/>
          <w:tab w:val="left" w:pos="3516"/>
        </w:tabs>
        <w:spacing w:before="224" w:after="0" w:line="240" w:lineRule="auto"/>
        <w:ind w:left="3516" w:right="0" w:hanging="533"/>
        <w:jc w:val="left"/>
        <w:rPr>
          <w:sz w:val="32"/>
        </w:rPr>
      </w:pPr>
      <w:r>
        <w:rPr>
          <w:rFonts w:ascii="Consolas" w:hAnsi="Consolas"/>
          <w:color w:val="FFFFFF"/>
          <w:w w:val="95"/>
          <w:sz w:val="32"/>
        </w:rPr>
        <w:t>&lt;strong&gt;</w:t>
      </w:r>
      <w:r>
        <w:rPr>
          <w:rFonts w:ascii="Consolas" w:hAnsi="Consolas"/>
          <w:color w:val="FFFFFF"/>
          <w:spacing w:val="-47"/>
          <w:w w:val="95"/>
          <w:sz w:val="32"/>
        </w:rPr>
        <w:t xml:space="preserve"> </w:t>
      </w:r>
      <w:r>
        <w:rPr>
          <w:color w:val="FFFFFF"/>
          <w:w w:val="95"/>
          <w:sz w:val="32"/>
        </w:rPr>
        <w:t>-</w:t>
      </w:r>
      <w:r>
        <w:rPr>
          <w:color w:val="FFFFFF"/>
          <w:spacing w:val="32"/>
          <w:w w:val="95"/>
          <w:sz w:val="32"/>
        </w:rPr>
        <w:t xml:space="preserve"> </w:t>
      </w:r>
      <w:r>
        <w:rPr>
          <w:color w:val="FFFFFF"/>
          <w:w w:val="95"/>
          <w:sz w:val="32"/>
        </w:rPr>
        <w:t>Texto</w:t>
      </w:r>
      <w:r>
        <w:rPr>
          <w:color w:val="FFFFFF"/>
          <w:spacing w:val="42"/>
          <w:w w:val="95"/>
          <w:sz w:val="32"/>
        </w:rPr>
        <w:t xml:space="preserve"> </w:t>
      </w:r>
      <w:r>
        <w:rPr>
          <w:color w:val="FFFFFF"/>
          <w:w w:val="95"/>
          <w:sz w:val="32"/>
        </w:rPr>
        <w:t>importante</w:t>
      </w:r>
    </w:p>
    <w:p w14:paraId="0429FBA0">
      <w:pPr>
        <w:pStyle w:val="7"/>
        <w:numPr>
          <w:ilvl w:val="0"/>
          <w:numId w:val="4"/>
        </w:numPr>
        <w:tabs>
          <w:tab w:val="left" w:pos="3515"/>
          <w:tab w:val="left" w:pos="3516"/>
        </w:tabs>
        <w:spacing w:before="222" w:after="0" w:line="240" w:lineRule="auto"/>
        <w:ind w:left="3516" w:right="0" w:hanging="533"/>
        <w:jc w:val="left"/>
        <w:rPr>
          <w:sz w:val="32"/>
        </w:rPr>
      </w:pPr>
      <w:r>
        <w:rPr>
          <w:rFonts w:ascii="Consolas" w:hAnsi="Consolas"/>
          <w:color w:val="FFFFFF"/>
          <w:w w:val="95"/>
          <w:sz w:val="32"/>
        </w:rPr>
        <w:t>&lt;i&gt;</w:t>
      </w:r>
      <w:r>
        <w:rPr>
          <w:rFonts w:ascii="Consolas" w:hAnsi="Consolas"/>
          <w:color w:val="FFFFFF"/>
          <w:spacing w:val="-62"/>
          <w:w w:val="95"/>
          <w:sz w:val="32"/>
        </w:rPr>
        <w:t xml:space="preserve"> </w:t>
      </w:r>
      <w:r>
        <w:rPr>
          <w:color w:val="FFFFFF"/>
          <w:w w:val="95"/>
          <w:sz w:val="32"/>
        </w:rPr>
        <w:t>-</w:t>
      </w:r>
      <w:r>
        <w:rPr>
          <w:color w:val="FFFFFF"/>
          <w:spacing w:val="18"/>
          <w:w w:val="95"/>
          <w:sz w:val="32"/>
        </w:rPr>
        <w:t xml:space="preserve"> </w:t>
      </w:r>
      <w:r>
        <w:rPr>
          <w:color w:val="FFFFFF"/>
          <w:w w:val="95"/>
          <w:sz w:val="32"/>
        </w:rPr>
        <w:t>Texto</w:t>
      </w:r>
      <w:r>
        <w:rPr>
          <w:color w:val="FFFFFF"/>
          <w:spacing w:val="27"/>
          <w:w w:val="95"/>
          <w:sz w:val="32"/>
        </w:rPr>
        <w:t xml:space="preserve"> </w:t>
      </w:r>
      <w:r>
        <w:rPr>
          <w:color w:val="FFFFFF"/>
          <w:w w:val="95"/>
          <w:sz w:val="32"/>
        </w:rPr>
        <w:t>en</w:t>
      </w:r>
      <w:r>
        <w:rPr>
          <w:color w:val="FFFFFF"/>
          <w:spacing w:val="25"/>
          <w:w w:val="95"/>
          <w:sz w:val="32"/>
        </w:rPr>
        <w:t xml:space="preserve"> </w:t>
      </w:r>
      <w:r>
        <w:rPr>
          <w:color w:val="FFFFFF"/>
          <w:w w:val="95"/>
          <w:sz w:val="32"/>
        </w:rPr>
        <w:t>cursiva</w:t>
      </w:r>
    </w:p>
    <w:p w14:paraId="029B3BA0">
      <w:pPr>
        <w:pStyle w:val="7"/>
        <w:numPr>
          <w:ilvl w:val="0"/>
          <w:numId w:val="4"/>
        </w:numPr>
        <w:tabs>
          <w:tab w:val="left" w:pos="3515"/>
          <w:tab w:val="left" w:pos="3516"/>
        </w:tabs>
        <w:spacing w:before="224" w:after="0" w:line="240" w:lineRule="auto"/>
        <w:ind w:left="3516" w:right="0" w:hanging="533"/>
        <w:jc w:val="left"/>
        <w:rPr>
          <w:sz w:val="32"/>
        </w:rPr>
      </w:pPr>
      <w:r>
        <w:rPr>
          <w:rFonts w:ascii="Consolas" w:hAnsi="Consolas"/>
          <w:color w:val="FFFFFF"/>
          <w:w w:val="95"/>
          <w:sz w:val="32"/>
        </w:rPr>
        <w:t>&lt;em&gt;</w:t>
      </w:r>
      <w:r>
        <w:rPr>
          <w:rFonts w:ascii="Consolas" w:hAnsi="Consolas"/>
          <w:color w:val="FFFFFF"/>
          <w:spacing w:val="-55"/>
          <w:w w:val="95"/>
          <w:sz w:val="32"/>
        </w:rPr>
        <w:t xml:space="preserve"> </w:t>
      </w:r>
      <w:r>
        <w:rPr>
          <w:color w:val="FFFFFF"/>
          <w:w w:val="95"/>
          <w:sz w:val="32"/>
        </w:rPr>
        <w:t>-</w:t>
      </w:r>
      <w:r>
        <w:rPr>
          <w:color w:val="FFFFFF"/>
          <w:spacing w:val="25"/>
          <w:w w:val="95"/>
          <w:sz w:val="32"/>
        </w:rPr>
        <w:t xml:space="preserve"> </w:t>
      </w:r>
      <w:r>
        <w:rPr>
          <w:color w:val="FFFFFF"/>
          <w:w w:val="95"/>
          <w:sz w:val="32"/>
        </w:rPr>
        <w:t>Texto</w:t>
      </w:r>
      <w:r>
        <w:rPr>
          <w:color w:val="FFFFFF"/>
          <w:spacing w:val="35"/>
          <w:w w:val="95"/>
          <w:sz w:val="32"/>
        </w:rPr>
        <w:t xml:space="preserve"> </w:t>
      </w:r>
      <w:r>
        <w:rPr>
          <w:color w:val="FFFFFF"/>
          <w:w w:val="95"/>
          <w:sz w:val="32"/>
        </w:rPr>
        <w:t>enfatizado</w:t>
      </w:r>
    </w:p>
    <w:p w14:paraId="7E07B97B">
      <w:pPr>
        <w:pStyle w:val="7"/>
        <w:numPr>
          <w:ilvl w:val="0"/>
          <w:numId w:val="4"/>
        </w:numPr>
        <w:tabs>
          <w:tab w:val="left" w:pos="3515"/>
          <w:tab w:val="left" w:pos="3516"/>
        </w:tabs>
        <w:spacing w:before="225" w:after="0" w:line="240" w:lineRule="auto"/>
        <w:ind w:left="3516" w:right="0" w:hanging="533"/>
        <w:jc w:val="left"/>
        <w:rPr>
          <w:sz w:val="32"/>
        </w:rPr>
      </w:pPr>
      <w:r>
        <w:rPr>
          <w:rFonts w:ascii="Consolas" w:hAnsi="Consolas"/>
          <w:color w:val="FFFFFF"/>
          <w:w w:val="95"/>
          <w:sz w:val="32"/>
        </w:rPr>
        <w:t>&lt;mark&gt;</w:t>
      </w:r>
      <w:r>
        <w:rPr>
          <w:rFonts w:ascii="Consolas" w:hAnsi="Consolas"/>
          <w:color w:val="FFFFFF"/>
          <w:spacing w:val="-54"/>
          <w:w w:val="95"/>
          <w:sz w:val="32"/>
        </w:rPr>
        <w:t xml:space="preserve"> </w:t>
      </w:r>
      <w:r>
        <w:rPr>
          <w:color w:val="FFFFFF"/>
          <w:w w:val="95"/>
          <w:sz w:val="32"/>
        </w:rPr>
        <w:t>-</w:t>
      </w:r>
      <w:r>
        <w:rPr>
          <w:color w:val="FFFFFF"/>
          <w:spacing w:val="25"/>
          <w:w w:val="95"/>
          <w:sz w:val="32"/>
        </w:rPr>
        <w:t xml:space="preserve"> </w:t>
      </w:r>
      <w:r>
        <w:rPr>
          <w:color w:val="FFFFFF"/>
          <w:w w:val="95"/>
          <w:sz w:val="32"/>
        </w:rPr>
        <w:t>Texto</w:t>
      </w:r>
      <w:r>
        <w:rPr>
          <w:color w:val="FFFFFF"/>
          <w:spacing w:val="36"/>
          <w:w w:val="95"/>
          <w:sz w:val="32"/>
        </w:rPr>
        <w:t xml:space="preserve"> </w:t>
      </w:r>
      <w:r>
        <w:rPr>
          <w:color w:val="FFFFFF"/>
          <w:w w:val="95"/>
          <w:sz w:val="32"/>
        </w:rPr>
        <w:t>marcado</w:t>
      </w:r>
    </w:p>
    <w:p w14:paraId="5B185943">
      <w:pPr>
        <w:pStyle w:val="7"/>
        <w:numPr>
          <w:ilvl w:val="0"/>
          <w:numId w:val="4"/>
        </w:numPr>
        <w:tabs>
          <w:tab w:val="left" w:pos="3515"/>
          <w:tab w:val="left" w:pos="3516"/>
        </w:tabs>
        <w:spacing w:before="222" w:after="0" w:line="240" w:lineRule="auto"/>
        <w:ind w:left="3516" w:right="0" w:hanging="533"/>
        <w:jc w:val="left"/>
        <w:rPr>
          <w:sz w:val="32"/>
        </w:rPr>
      </w:pPr>
      <w:r>
        <w:rPr>
          <w:rFonts w:ascii="Consolas" w:hAnsi="Consolas"/>
          <w:color w:val="FFFFFF"/>
          <w:w w:val="95"/>
          <w:sz w:val="32"/>
        </w:rPr>
        <w:t>&lt;small&gt;</w:t>
      </w:r>
      <w:r>
        <w:rPr>
          <w:rFonts w:ascii="Consolas" w:hAnsi="Consolas"/>
          <w:color w:val="FFFFFF"/>
          <w:spacing w:val="-52"/>
          <w:w w:val="95"/>
          <w:sz w:val="32"/>
        </w:rPr>
        <w:t xml:space="preserve"> </w:t>
      </w:r>
      <w:r>
        <w:rPr>
          <w:color w:val="FFFFFF"/>
          <w:w w:val="95"/>
          <w:sz w:val="32"/>
        </w:rPr>
        <w:t>-</w:t>
      </w:r>
      <w:r>
        <w:rPr>
          <w:color w:val="FFFFFF"/>
          <w:spacing w:val="27"/>
          <w:w w:val="95"/>
          <w:sz w:val="32"/>
        </w:rPr>
        <w:t xml:space="preserve"> </w:t>
      </w:r>
      <w:r>
        <w:rPr>
          <w:color w:val="FFFFFF"/>
          <w:w w:val="95"/>
          <w:sz w:val="32"/>
        </w:rPr>
        <w:t>Texto</w:t>
      </w:r>
      <w:r>
        <w:rPr>
          <w:color w:val="FFFFFF"/>
          <w:spacing w:val="38"/>
          <w:w w:val="95"/>
          <w:sz w:val="32"/>
        </w:rPr>
        <w:t xml:space="preserve"> </w:t>
      </w:r>
      <w:r>
        <w:rPr>
          <w:color w:val="FFFFFF"/>
          <w:w w:val="95"/>
          <w:sz w:val="32"/>
        </w:rPr>
        <w:t>más</w:t>
      </w:r>
      <w:r>
        <w:rPr>
          <w:color w:val="FFFFFF"/>
          <w:spacing w:val="33"/>
          <w:w w:val="95"/>
          <w:sz w:val="32"/>
        </w:rPr>
        <w:t xml:space="preserve"> </w:t>
      </w:r>
      <w:r>
        <w:rPr>
          <w:color w:val="FFFFFF"/>
          <w:w w:val="95"/>
          <w:sz w:val="32"/>
        </w:rPr>
        <w:t>pequeño</w:t>
      </w:r>
    </w:p>
    <w:p w14:paraId="0610B727">
      <w:pPr>
        <w:pStyle w:val="7"/>
        <w:numPr>
          <w:ilvl w:val="0"/>
          <w:numId w:val="4"/>
        </w:numPr>
        <w:tabs>
          <w:tab w:val="left" w:pos="3515"/>
          <w:tab w:val="left" w:pos="3516"/>
        </w:tabs>
        <w:spacing w:before="224" w:after="0" w:line="240" w:lineRule="auto"/>
        <w:ind w:left="3516" w:right="0" w:hanging="533"/>
        <w:jc w:val="left"/>
        <w:rPr>
          <w:sz w:val="32"/>
        </w:rPr>
      </w:pPr>
      <w:r>
        <w:rPr>
          <w:rFonts w:ascii="Consolas" w:hAnsi="Consolas"/>
          <w:color w:val="FFFFFF"/>
          <w:spacing w:val="-3"/>
          <w:sz w:val="32"/>
        </w:rPr>
        <w:t>&lt;del&gt;</w:t>
      </w:r>
      <w:r>
        <w:rPr>
          <w:rFonts w:ascii="Consolas" w:hAnsi="Consolas"/>
          <w:color w:val="FFFFFF"/>
          <w:spacing w:val="-88"/>
          <w:sz w:val="32"/>
        </w:rPr>
        <w:t xml:space="preserve"> </w:t>
      </w:r>
      <w:r>
        <w:rPr>
          <w:color w:val="FFFFFF"/>
          <w:spacing w:val="-3"/>
          <w:sz w:val="32"/>
        </w:rPr>
        <w:t>-</w:t>
      </w:r>
      <w:r>
        <w:rPr>
          <w:color w:val="FFFFFF"/>
          <w:spacing w:val="-2"/>
          <w:sz w:val="32"/>
        </w:rPr>
        <w:t xml:space="preserve"> </w:t>
      </w:r>
      <w:r>
        <w:rPr>
          <w:color w:val="FFFFFF"/>
          <w:spacing w:val="-3"/>
          <w:sz w:val="32"/>
        </w:rPr>
        <w:t>Texto</w:t>
      </w:r>
      <w:r>
        <w:rPr>
          <w:color w:val="FFFFFF"/>
          <w:spacing w:val="4"/>
          <w:sz w:val="32"/>
        </w:rPr>
        <w:t xml:space="preserve"> </w:t>
      </w:r>
      <w:r>
        <w:rPr>
          <w:color w:val="FFFFFF"/>
          <w:spacing w:val="-3"/>
          <w:sz w:val="32"/>
        </w:rPr>
        <w:t>borrado</w:t>
      </w:r>
    </w:p>
    <w:p w14:paraId="5644DEB6">
      <w:pPr>
        <w:pStyle w:val="7"/>
        <w:numPr>
          <w:ilvl w:val="0"/>
          <w:numId w:val="4"/>
        </w:numPr>
        <w:tabs>
          <w:tab w:val="left" w:pos="3515"/>
          <w:tab w:val="left" w:pos="3516"/>
        </w:tabs>
        <w:spacing w:before="225" w:after="0" w:line="240" w:lineRule="auto"/>
        <w:ind w:left="3516" w:right="0" w:hanging="533"/>
        <w:jc w:val="left"/>
        <w:rPr>
          <w:sz w:val="32"/>
        </w:rPr>
      </w:pPr>
      <w:r>
        <w:rPr>
          <w:rFonts w:ascii="Consolas" w:hAnsi="Consolas"/>
          <w:color w:val="FFFFFF"/>
          <w:w w:val="95"/>
          <w:sz w:val="32"/>
        </w:rPr>
        <w:t>&lt;ins&gt;</w:t>
      </w:r>
      <w:r>
        <w:rPr>
          <w:rFonts w:ascii="Consolas" w:hAnsi="Consolas"/>
          <w:color w:val="FFFFFF"/>
          <w:spacing w:val="-55"/>
          <w:w w:val="95"/>
          <w:sz w:val="32"/>
        </w:rPr>
        <w:t xml:space="preserve"> </w:t>
      </w:r>
      <w:r>
        <w:rPr>
          <w:color w:val="FFFFFF"/>
          <w:w w:val="95"/>
          <w:sz w:val="32"/>
        </w:rPr>
        <w:t>-</w:t>
      </w:r>
      <w:r>
        <w:rPr>
          <w:color w:val="FFFFFF"/>
          <w:spacing w:val="26"/>
          <w:w w:val="95"/>
          <w:sz w:val="32"/>
        </w:rPr>
        <w:t xml:space="preserve"> </w:t>
      </w:r>
      <w:r>
        <w:rPr>
          <w:color w:val="FFFFFF"/>
          <w:w w:val="95"/>
          <w:sz w:val="32"/>
        </w:rPr>
        <w:t>Texto</w:t>
      </w:r>
      <w:r>
        <w:rPr>
          <w:color w:val="FFFFFF"/>
          <w:spacing w:val="34"/>
          <w:w w:val="95"/>
          <w:sz w:val="32"/>
        </w:rPr>
        <w:t xml:space="preserve"> </w:t>
      </w:r>
      <w:r>
        <w:rPr>
          <w:color w:val="FFFFFF"/>
          <w:w w:val="95"/>
          <w:sz w:val="32"/>
        </w:rPr>
        <w:t>insertado</w:t>
      </w:r>
    </w:p>
    <w:p w14:paraId="0CEF0BC1">
      <w:pPr>
        <w:pStyle w:val="7"/>
        <w:numPr>
          <w:ilvl w:val="0"/>
          <w:numId w:val="4"/>
        </w:numPr>
        <w:tabs>
          <w:tab w:val="left" w:pos="3515"/>
          <w:tab w:val="left" w:pos="3516"/>
        </w:tabs>
        <w:spacing w:before="222" w:after="0" w:line="240" w:lineRule="auto"/>
        <w:ind w:left="3516" w:right="0" w:hanging="533"/>
        <w:jc w:val="left"/>
        <w:rPr>
          <w:sz w:val="32"/>
        </w:rPr>
      </w:pPr>
      <w:r>
        <w:rPr>
          <w:rFonts w:ascii="Consolas" w:hAnsi="Consolas"/>
          <w:color w:val="FFFFFF"/>
          <w:w w:val="95"/>
          <w:sz w:val="32"/>
        </w:rPr>
        <w:t>&lt;sub&gt;</w:t>
      </w:r>
      <w:r>
        <w:rPr>
          <w:rFonts w:ascii="Consolas" w:hAnsi="Consolas"/>
          <w:color w:val="FFFFFF"/>
          <w:spacing w:val="-55"/>
          <w:w w:val="95"/>
          <w:sz w:val="32"/>
        </w:rPr>
        <w:t xml:space="preserve"> </w:t>
      </w:r>
      <w:r>
        <w:rPr>
          <w:color w:val="FFFFFF"/>
          <w:w w:val="95"/>
          <w:sz w:val="32"/>
        </w:rPr>
        <w:t>-</w:t>
      </w:r>
      <w:r>
        <w:rPr>
          <w:color w:val="FFFFFF"/>
          <w:spacing w:val="25"/>
          <w:w w:val="95"/>
          <w:sz w:val="32"/>
        </w:rPr>
        <w:t xml:space="preserve"> </w:t>
      </w:r>
      <w:r>
        <w:rPr>
          <w:color w:val="FFFFFF"/>
          <w:w w:val="95"/>
          <w:sz w:val="32"/>
        </w:rPr>
        <w:t>Texto</w:t>
      </w:r>
      <w:r>
        <w:rPr>
          <w:color w:val="FFFFFF"/>
          <w:spacing w:val="35"/>
          <w:w w:val="95"/>
          <w:sz w:val="32"/>
        </w:rPr>
        <w:t xml:space="preserve"> </w:t>
      </w:r>
      <w:r>
        <w:rPr>
          <w:color w:val="FFFFFF"/>
          <w:w w:val="95"/>
          <w:sz w:val="32"/>
        </w:rPr>
        <w:t>del</w:t>
      </w:r>
      <w:r>
        <w:rPr>
          <w:color w:val="FFFFFF"/>
          <w:spacing w:val="29"/>
          <w:w w:val="95"/>
          <w:sz w:val="32"/>
        </w:rPr>
        <w:t xml:space="preserve"> </w:t>
      </w:r>
      <w:r>
        <w:rPr>
          <w:color w:val="FFFFFF"/>
          <w:w w:val="95"/>
          <w:sz w:val="32"/>
        </w:rPr>
        <w:t>subíndice</w:t>
      </w:r>
    </w:p>
    <w:p w14:paraId="0C400DDF">
      <w:pPr>
        <w:pStyle w:val="7"/>
        <w:numPr>
          <w:ilvl w:val="0"/>
          <w:numId w:val="4"/>
        </w:numPr>
        <w:tabs>
          <w:tab w:val="left" w:pos="3515"/>
          <w:tab w:val="left" w:pos="3516"/>
        </w:tabs>
        <w:spacing w:before="225" w:after="0" w:line="240" w:lineRule="auto"/>
        <w:ind w:left="3516" w:right="0" w:hanging="533"/>
        <w:jc w:val="left"/>
        <w:rPr>
          <w:sz w:val="32"/>
        </w:rPr>
      </w:pPr>
      <w:r>
        <w:rPr>
          <w:rFonts w:ascii="Consolas" w:hAnsi="Consolas"/>
          <w:color w:val="FFFFFF"/>
          <w:w w:val="95"/>
          <w:sz w:val="32"/>
        </w:rPr>
        <w:t>&lt;sup&gt;</w:t>
      </w:r>
      <w:r>
        <w:rPr>
          <w:rFonts w:ascii="Consolas" w:hAnsi="Consolas"/>
          <w:color w:val="FFFFFF"/>
          <w:spacing w:val="-51"/>
          <w:w w:val="95"/>
          <w:sz w:val="32"/>
        </w:rPr>
        <w:t xml:space="preserve"> </w:t>
      </w:r>
      <w:r>
        <w:rPr>
          <w:color w:val="FFFFFF"/>
          <w:w w:val="95"/>
          <w:sz w:val="32"/>
        </w:rPr>
        <w:t>-</w:t>
      </w:r>
      <w:r>
        <w:rPr>
          <w:color w:val="FFFFFF"/>
          <w:spacing w:val="29"/>
          <w:w w:val="95"/>
          <w:sz w:val="32"/>
        </w:rPr>
        <w:t xml:space="preserve"> </w:t>
      </w:r>
      <w:r>
        <w:rPr>
          <w:color w:val="FFFFFF"/>
          <w:w w:val="95"/>
          <w:sz w:val="32"/>
        </w:rPr>
        <w:t>Texto</w:t>
      </w:r>
      <w:r>
        <w:rPr>
          <w:color w:val="FFFFFF"/>
          <w:spacing w:val="39"/>
          <w:w w:val="95"/>
          <w:sz w:val="32"/>
        </w:rPr>
        <w:t xml:space="preserve"> </w:t>
      </w:r>
      <w:r>
        <w:rPr>
          <w:color w:val="FFFFFF"/>
          <w:w w:val="95"/>
          <w:sz w:val="32"/>
        </w:rPr>
        <w:t>superíndice</w:t>
      </w:r>
    </w:p>
    <w:p w14:paraId="221B23F7">
      <w:pPr>
        <w:spacing w:after="0" w:line="240" w:lineRule="auto"/>
        <w:jc w:val="left"/>
        <w:rPr>
          <w:sz w:val="32"/>
        </w:rPr>
        <w:sectPr>
          <w:pgSz w:w="19200" w:h="10800" w:orient="landscape"/>
          <w:pgMar w:top="620" w:right="2580" w:bottom="280" w:left="0" w:header="720" w:footer="720" w:gutter="0"/>
          <w:cols w:space="720" w:num="1"/>
        </w:sectPr>
      </w:pPr>
    </w:p>
    <w:p w14:paraId="076F106F">
      <w:pPr>
        <w:pStyle w:val="5"/>
        <w:spacing w:before="3"/>
        <w:rPr>
          <w:sz w:val="18"/>
        </w:rPr>
      </w:pPr>
      <w:r>
        <w:pict>
          <v:group id="_x0000_s1162" o:spid="_x0000_s1162" o:spt="203" style="position:absolute;left:0pt;margin-left:0pt;margin-top:0pt;height:540pt;width:960pt;mso-position-horizontal-relative:page;mso-position-vertical-relative:page;z-index:-251635712;mso-width-relative:page;mso-height-relative:page;" coordsize="19200,10800">
            <o:lock v:ext="edit"/>
            <v:shape id="_x0000_s1163" o:spid="_x0000_s1163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164" o:spid="_x0000_s1164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65" o:spid="_x0000_s1165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166" o:spid="_x0000_s1166" o:spt="203" style="position:absolute;left:0pt;margin-left:0pt;margin-top:0pt;height:540.05pt;width:960pt;mso-position-horizontal-relative:page;mso-position-vertical-relative:page;z-index:-251635712;mso-width-relative:page;mso-height-relative:page;" coordsize="19200,10801">
            <o:lock v:ext="edit"/>
            <v:shape id="_x0000_s1167" o:spid="_x0000_s1167" o:spt="75" type="#_x0000_t75" style="position:absolute;left:0;top:-1;height:10801;width:19197;" filled="f" stroked="f" coordsize="21600,21600">
              <v:path/>
              <v:fill on="f" focussize="0,0"/>
              <v:stroke on="f"/>
              <v:imagedata r:id="rId14" o:title=""/>
              <o:lock v:ext="edit" aspectratio="t"/>
            </v:shape>
            <v:shape id="_x0000_s1168" o:spid="_x0000_s1168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69" o:spid="_x0000_s1169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15" o:title=""/>
              <o:lock v:ext="edit" aspectratio="t"/>
            </v:shape>
            <v:rect id="_x0000_s1170" o:spid="_x0000_s1170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171" o:spid="_x0000_s1171" o:spt="1" style="position:absolute;left:1515;top:0;height:10800;width:72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172" o:spid="_x0000_s1172" o:spt="1" style="position:absolute;left:1586;top:0;height:10800;width:16344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shape id="_x0000_s1173" o:spid="_x0000_s1173" o:spt="75" type="#_x0000_t75" style="position:absolute;left:8304;top:2541;height:6744;width:8840;" filled="f" stroked="f" coordsize="21600,21600">
              <v:path/>
              <v:fill on="f" focussize="0,0"/>
              <v:stroke on="f"/>
              <v:imagedata r:id="rId27" o:title=""/>
              <o:lock v:ext="edit" aspectratio="t"/>
            </v:shape>
            <v:shape id="_x0000_s1174" o:spid="_x0000_s1174" o:spt="75" type="#_x0000_t75" style="position:absolute;left:8291;top:2529;height:6769;width:8865;" filled="f" stroked="f" coordsize="21600,21600">
              <v:path/>
              <v:fill on="f" focussize="0,0"/>
              <v:stroke on="f"/>
              <v:imagedata r:id="rId28" o:title=""/>
              <o:lock v:ext="edit" aspectratio="t"/>
            </v:shape>
            <v:rect id="_x0000_s1175" o:spid="_x0000_s1175" o:spt="1" style="position:absolute;left:17933;top:0;height:10796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</v:group>
        </w:pict>
      </w:r>
    </w:p>
    <w:p w14:paraId="689370E6">
      <w:pPr>
        <w:pStyle w:val="2"/>
        <w:spacing w:before="78"/>
      </w:pPr>
      <w:r>
        <w:pict>
          <v:shape id="_x0000_s1176" o:spid="_x0000_s1176" o:spt="202" type="#_x0000_t202" style="position:absolute;left:0pt;margin-left:182.4pt;margin-top:-5.45pt;height:20.5pt;width:15.85pt;mso-position-horizontal-relative:page;z-index:-25163673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77C4EC14">
                  <w:pPr>
                    <w:spacing w:before="0" w:line="410" w:lineRule="exact"/>
                    <w:ind w:left="0" w:right="0" w:firstLine="0"/>
                    <w:jc w:val="left"/>
                    <w:rPr>
                      <w:rFonts w:ascii="Lucida Sans Unicode" w:hAnsi="Lucida Sans Unicode"/>
                      <w:sz w:val="36"/>
                    </w:rPr>
                  </w:pPr>
                  <w:r>
                    <w:rPr>
                      <w:rFonts w:ascii="Lucida Sans Unicode" w:hAnsi="Lucida Sans Unicode"/>
                      <w:color w:val="A9ACED"/>
                      <w:w w:val="87"/>
                      <w:sz w:val="36"/>
                    </w:rPr>
                    <w:t>◤</w:t>
                  </w:r>
                </w:p>
              </w:txbxContent>
            </v:textbox>
          </v:shape>
        </w:pict>
      </w:r>
      <w:r>
        <w:rPr>
          <w:color w:val="FFFFFF"/>
        </w:rPr>
        <w:t>Tablas</w:t>
      </w:r>
      <w:r>
        <w:rPr>
          <w:color w:val="FFFFFF"/>
          <w:spacing w:val="-28"/>
        </w:rPr>
        <w:t xml:space="preserve"> </w:t>
      </w:r>
      <w:r>
        <w:rPr>
          <w:color w:val="FFFFFF"/>
        </w:rPr>
        <w:t>en</w:t>
      </w:r>
      <w:r>
        <w:rPr>
          <w:color w:val="FFFFFF"/>
          <w:spacing w:val="-27"/>
        </w:rPr>
        <w:t xml:space="preserve"> </w:t>
      </w:r>
      <w:r>
        <w:rPr>
          <w:color w:val="FFFFFF"/>
        </w:rPr>
        <w:t>HTML</w:t>
      </w:r>
    </w:p>
    <w:p w14:paraId="037A787D">
      <w:pPr>
        <w:pStyle w:val="5"/>
        <w:rPr>
          <w:sz w:val="76"/>
        </w:rPr>
      </w:pPr>
    </w:p>
    <w:p w14:paraId="330F30FA">
      <w:pPr>
        <w:pStyle w:val="5"/>
        <w:rPr>
          <w:sz w:val="76"/>
        </w:rPr>
      </w:pPr>
    </w:p>
    <w:p w14:paraId="668277CE">
      <w:pPr>
        <w:pStyle w:val="5"/>
        <w:rPr>
          <w:sz w:val="76"/>
        </w:rPr>
      </w:pPr>
    </w:p>
    <w:p w14:paraId="54FC9707">
      <w:pPr>
        <w:pStyle w:val="5"/>
        <w:spacing w:before="7"/>
        <w:rPr>
          <w:sz w:val="70"/>
        </w:rPr>
      </w:pPr>
    </w:p>
    <w:p w14:paraId="1EACF63F">
      <w:pPr>
        <w:pStyle w:val="7"/>
        <w:numPr>
          <w:ilvl w:val="1"/>
          <w:numId w:val="4"/>
        </w:numPr>
        <w:tabs>
          <w:tab w:val="left" w:pos="3798"/>
          <w:tab w:val="left" w:pos="3799"/>
        </w:tabs>
        <w:spacing w:before="1" w:after="0" w:line="300" w:lineRule="auto"/>
        <w:ind w:left="3798" w:right="9082" w:hanging="533"/>
        <w:jc w:val="left"/>
        <w:rPr>
          <w:rFonts w:ascii="Wingdings" w:hAnsi="Wingdings"/>
          <w:color w:val="A9ACED"/>
          <w:sz w:val="29"/>
        </w:rPr>
      </w:pPr>
      <w:r>
        <w:rPr>
          <w:color w:val="FFFFFF"/>
          <w:sz w:val="32"/>
        </w:rPr>
        <w:t>Las</w:t>
      </w:r>
      <w:r>
        <w:rPr>
          <w:color w:val="FFFFFF"/>
          <w:spacing w:val="-7"/>
          <w:sz w:val="32"/>
        </w:rPr>
        <w:t xml:space="preserve"> </w:t>
      </w:r>
      <w:r>
        <w:rPr>
          <w:color w:val="FFFFFF"/>
          <w:sz w:val="32"/>
        </w:rPr>
        <w:t>tablas</w:t>
      </w:r>
      <w:r>
        <w:rPr>
          <w:color w:val="FFFFFF"/>
          <w:spacing w:val="-7"/>
          <w:sz w:val="32"/>
        </w:rPr>
        <w:t xml:space="preserve"> </w:t>
      </w:r>
      <w:r>
        <w:rPr>
          <w:color w:val="FFFFFF"/>
          <w:sz w:val="32"/>
        </w:rPr>
        <w:t>HTML</w:t>
      </w:r>
      <w:r>
        <w:rPr>
          <w:color w:val="FFFFFF"/>
          <w:spacing w:val="-18"/>
          <w:sz w:val="32"/>
        </w:rPr>
        <w:t xml:space="preserve"> </w:t>
      </w:r>
      <w:r>
        <w:rPr>
          <w:color w:val="FFFFFF"/>
          <w:sz w:val="32"/>
        </w:rPr>
        <w:t>permiten</w:t>
      </w:r>
      <w:r>
        <w:rPr>
          <w:color w:val="FFFFFF"/>
          <w:spacing w:val="-85"/>
          <w:sz w:val="32"/>
        </w:rPr>
        <w:t xml:space="preserve"> </w:t>
      </w:r>
      <w:r>
        <w:rPr>
          <w:color w:val="FFFFFF"/>
          <w:sz w:val="32"/>
        </w:rPr>
        <w:t>a los desarrolladores web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organizar</w:t>
      </w:r>
      <w:r>
        <w:rPr>
          <w:color w:val="FFFFFF"/>
          <w:spacing w:val="7"/>
          <w:sz w:val="32"/>
        </w:rPr>
        <w:t xml:space="preserve"> </w:t>
      </w:r>
      <w:r>
        <w:rPr>
          <w:color w:val="FFFFFF"/>
          <w:sz w:val="32"/>
        </w:rPr>
        <w:t>los</w:t>
      </w:r>
      <w:r>
        <w:rPr>
          <w:color w:val="FFFFFF"/>
          <w:spacing w:val="5"/>
          <w:sz w:val="32"/>
        </w:rPr>
        <w:t xml:space="preserve"> </w:t>
      </w:r>
      <w:r>
        <w:rPr>
          <w:color w:val="FFFFFF"/>
          <w:sz w:val="32"/>
        </w:rPr>
        <w:t>datos</w:t>
      </w:r>
      <w:r>
        <w:rPr>
          <w:color w:val="FFFFFF"/>
          <w:spacing w:val="10"/>
          <w:sz w:val="32"/>
        </w:rPr>
        <w:t xml:space="preserve"> </w:t>
      </w:r>
      <w:r>
        <w:rPr>
          <w:color w:val="FFFFFF"/>
          <w:sz w:val="32"/>
        </w:rPr>
        <w:t>en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filas</w:t>
      </w:r>
      <w:r>
        <w:rPr>
          <w:color w:val="FFFFFF"/>
          <w:spacing w:val="-3"/>
          <w:sz w:val="32"/>
        </w:rPr>
        <w:t xml:space="preserve"> </w:t>
      </w:r>
      <w:r>
        <w:rPr>
          <w:color w:val="FFFFFF"/>
          <w:sz w:val="32"/>
        </w:rPr>
        <w:t>y columnas.</w:t>
      </w:r>
    </w:p>
    <w:p w14:paraId="2597F5D8">
      <w:pPr>
        <w:spacing w:after="0" w:line="300" w:lineRule="auto"/>
        <w:jc w:val="left"/>
        <w:rPr>
          <w:rFonts w:ascii="Wingdings" w:hAnsi="Wingdings"/>
          <w:sz w:val="29"/>
        </w:rPr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390635F1">
      <w:pPr>
        <w:pStyle w:val="2"/>
        <w:spacing w:before="54"/>
        <w:ind w:left="2219" w:right="930"/>
        <w:jc w:val="center"/>
      </w:pPr>
      <w:r>
        <w:pict>
          <v:shape id="_x0000_s1177" o:spid="_x0000_s1177" o:spt="202" type="#_x0000_t202" style="position:absolute;left:0pt;margin-left:182.4pt;margin-top:20pt;height:20.5pt;width:15.85pt;mso-position-horizontal-relative:page;z-index:-25163468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779D62D5">
                  <w:pPr>
                    <w:spacing w:before="0" w:line="410" w:lineRule="exact"/>
                    <w:ind w:left="0" w:right="0" w:firstLine="0"/>
                    <w:jc w:val="left"/>
                    <w:rPr>
                      <w:rFonts w:ascii="Lucida Sans Unicode" w:hAnsi="Lucida Sans Unicode"/>
                      <w:sz w:val="36"/>
                    </w:rPr>
                  </w:pPr>
                  <w:r>
                    <w:rPr>
                      <w:rFonts w:ascii="Lucida Sans Unicode" w:hAnsi="Lucida Sans Unicode"/>
                      <w:color w:val="A9ACED"/>
                      <w:w w:val="87"/>
                      <w:sz w:val="36"/>
                    </w:rPr>
                    <w:t>◤</w:t>
                  </w:r>
                </w:p>
              </w:txbxContent>
            </v:textbox>
          </v:shape>
        </w:pict>
      </w:r>
      <w:r>
        <w:rPr>
          <w:color w:val="FFFFFF"/>
        </w:rPr>
        <w:t>Filas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de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tabla</w:t>
      </w:r>
      <w:r>
        <w:rPr>
          <w:color w:val="FFFFFF"/>
          <w:spacing w:val="187"/>
        </w:rPr>
        <w:t xml:space="preserve"> </w:t>
      </w:r>
      <w:r>
        <w:rPr>
          <w:color w:val="FFFFFF"/>
        </w:rPr>
        <w:t>Celdas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de tabla</w:t>
      </w:r>
    </w:p>
    <w:p w14:paraId="662015A1">
      <w:pPr>
        <w:tabs>
          <w:tab w:val="left" w:pos="6117"/>
        </w:tabs>
        <w:spacing w:before="113"/>
        <w:ind w:left="3362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&lt;table&gt;</w:t>
      </w:r>
      <w:r>
        <w:rPr>
          <w:rFonts w:ascii="Arial"/>
          <w:b/>
          <w:sz w:val="36"/>
        </w:rPr>
        <w:tab/>
      </w:r>
      <w:r>
        <w:rPr>
          <w:rFonts w:ascii="Arial"/>
          <w:b/>
          <w:color w:val="FFFFFF"/>
          <w:sz w:val="36"/>
        </w:rPr>
        <w:t>Define</w:t>
      </w:r>
      <w:r>
        <w:rPr>
          <w:rFonts w:ascii="Arial"/>
          <w:b/>
          <w:color w:val="FFFFFF"/>
          <w:spacing w:val="-1"/>
          <w:sz w:val="36"/>
        </w:rPr>
        <w:t xml:space="preserve"> </w:t>
      </w:r>
      <w:r>
        <w:rPr>
          <w:rFonts w:ascii="Arial"/>
          <w:b/>
          <w:color w:val="FFFFFF"/>
          <w:sz w:val="36"/>
        </w:rPr>
        <w:t>una</w:t>
      </w:r>
      <w:r>
        <w:rPr>
          <w:rFonts w:ascii="Arial"/>
          <w:b/>
          <w:color w:val="FFFFFF"/>
          <w:spacing w:val="-3"/>
          <w:sz w:val="36"/>
        </w:rPr>
        <w:t xml:space="preserve"> </w:t>
      </w:r>
      <w:r>
        <w:rPr>
          <w:rFonts w:ascii="Arial"/>
          <w:b/>
          <w:color w:val="FFFFFF"/>
          <w:sz w:val="36"/>
        </w:rPr>
        <w:t>tabla</w:t>
      </w:r>
    </w:p>
    <w:p w14:paraId="6A310E4A">
      <w:pPr>
        <w:tabs>
          <w:tab w:val="left" w:pos="6117"/>
        </w:tabs>
        <w:spacing w:before="262"/>
        <w:ind w:left="3362" w:right="0" w:firstLine="0"/>
        <w:jc w:val="left"/>
        <w:rPr>
          <w:sz w:val="36"/>
        </w:rPr>
      </w:pPr>
      <w:r>
        <w:rPr>
          <w:position w:val="2"/>
          <w:sz w:val="36"/>
        </w:rPr>
        <w:t>&lt;th&gt;</w:t>
      </w:r>
      <w:r>
        <w:rPr>
          <w:position w:val="2"/>
          <w:sz w:val="36"/>
        </w:rPr>
        <w:tab/>
      </w:r>
      <w:r>
        <w:rPr>
          <w:sz w:val="36"/>
        </w:rPr>
        <w:t>Define</w:t>
      </w:r>
      <w:r>
        <w:rPr>
          <w:spacing w:val="-2"/>
          <w:sz w:val="36"/>
        </w:rPr>
        <w:t xml:space="preserve"> </w:t>
      </w:r>
      <w:r>
        <w:rPr>
          <w:sz w:val="36"/>
        </w:rPr>
        <w:t>una</w:t>
      </w:r>
      <w:r>
        <w:rPr>
          <w:spacing w:val="-1"/>
          <w:sz w:val="36"/>
        </w:rPr>
        <w:t xml:space="preserve"> </w:t>
      </w:r>
      <w:r>
        <w:rPr>
          <w:sz w:val="36"/>
        </w:rPr>
        <w:t>celda</w:t>
      </w:r>
      <w:r>
        <w:rPr>
          <w:spacing w:val="-1"/>
          <w:sz w:val="36"/>
        </w:rPr>
        <w:t xml:space="preserve"> </w:t>
      </w:r>
      <w:r>
        <w:rPr>
          <w:sz w:val="36"/>
        </w:rPr>
        <w:t>de</w:t>
      </w:r>
      <w:r>
        <w:rPr>
          <w:spacing w:val="-4"/>
          <w:sz w:val="36"/>
        </w:rPr>
        <w:t xml:space="preserve"> </w:t>
      </w:r>
      <w:r>
        <w:rPr>
          <w:sz w:val="36"/>
        </w:rPr>
        <w:t>encabezado</w:t>
      </w:r>
      <w:r>
        <w:rPr>
          <w:spacing w:val="1"/>
          <w:sz w:val="36"/>
        </w:rPr>
        <w:t xml:space="preserve"> </w:t>
      </w:r>
      <w:r>
        <w:rPr>
          <w:sz w:val="36"/>
        </w:rPr>
        <w:t>en</w:t>
      </w:r>
      <w:r>
        <w:rPr>
          <w:spacing w:val="-1"/>
          <w:sz w:val="36"/>
        </w:rPr>
        <w:t xml:space="preserve"> </w:t>
      </w:r>
      <w:r>
        <w:rPr>
          <w:sz w:val="36"/>
        </w:rPr>
        <w:t>una</w:t>
      </w:r>
      <w:r>
        <w:rPr>
          <w:spacing w:val="-3"/>
          <w:sz w:val="36"/>
        </w:rPr>
        <w:t xml:space="preserve"> </w:t>
      </w:r>
      <w:r>
        <w:rPr>
          <w:sz w:val="36"/>
        </w:rPr>
        <w:t>tabla</w:t>
      </w:r>
    </w:p>
    <w:p w14:paraId="2F0197AC">
      <w:pPr>
        <w:pStyle w:val="5"/>
        <w:rPr>
          <w:sz w:val="20"/>
        </w:rPr>
      </w:pPr>
    </w:p>
    <w:p w14:paraId="166E82F5">
      <w:pPr>
        <w:pStyle w:val="5"/>
        <w:spacing w:before="3"/>
        <w:rPr>
          <w:sz w:val="23"/>
        </w:rPr>
      </w:pPr>
    </w:p>
    <w:p w14:paraId="1EC61FD3">
      <w:pPr>
        <w:spacing w:after="0"/>
        <w:rPr>
          <w:sz w:val="23"/>
        </w:rPr>
        <w:sectPr>
          <w:pgSz w:w="19200" w:h="10800" w:orient="landscape"/>
          <w:pgMar w:top="700" w:right="2580" w:bottom="0" w:left="0" w:header="720" w:footer="720" w:gutter="0"/>
          <w:cols w:space="720" w:num="1"/>
        </w:sectPr>
      </w:pPr>
    </w:p>
    <w:p w14:paraId="28996F9A">
      <w:pPr>
        <w:spacing w:before="88"/>
        <w:ind w:left="3362" w:right="0" w:firstLine="0"/>
        <w:jc w:val="left"/>
        <w:rPr>
          <w:sz w:val="36"/>
        </w:rPr>
      </w:pPr>
      <w:r>
        <w:rPr>
          <w:sz w:val="36"/>
        </w:rPr>
        <w:t>&lt;tr&gt;</w:t>
      </w:r>
    </w:p>
    <w:p w14:paraId="6586E35A">
      <w:pPr>
        <w:spacing w:before="258"/>
        <w:ind w:left="3362" w:right="0" w:firstLine="0"/>
        <w:jc w:val="left"/>
        <w:rPr>
          <w:sz w:val="36"/>
        </w:rPr>
      </w:pPr>
      <w:r>
        <w:rPr>
          <w:sz w:val="36"/>
        </w:rPr>
        <w:t>&lt;td&gt;</w:t>
      </w:r>
    </w:p>
    <w:p w14:paraId="6F61C78E">
      <w:pPr>
        <w:spacing w:before="259"/>
        <w:ind w:left="3362" w:right="0" w:firstLine="0"/>
        <w:jc w:val="left"/>
        <w:rPr>
          <w:sz w:val="36"/>
        </w:rPr>
      </w:pPr>
      <w:r>
        <w:rPr>
          <w:sz w:val="36"/>
        </w:rPr>
        <w:t>&lt;caption&gt;</w:t>
      </w:r>
    </w:p>
    <w:p w14:paraId="36FD7A3C">
      <w:pPr>
        <w:spacing w:before="258"/>
        <w:ind w:left="3362" w:right="0" w:firstLine="0"/>
        <w:jc w:val="left"/>
        <w:rPr>
          <w:sz w:val="36"/>
        </w:rPr>
      </w:pPr>
      <w:r>
        <w:rPr>
          <w:spacing w:val="-1"/>
          <w:sz w:val="36"/>
        </w:rPr>
        <w:t>&lt;colgroup&gt;</w:t>
      </w:r>
    </w:p>
    <w:p w14:paraId="2EE14CB2">
      <w:pPr>
        <w:spacing w:before="112" w:line="388" w:lineRule="auto"/>
        <w:ind w:left="918" w:right="6120" w:firstLine="0"/>
        <w:jc w:val="both"/>
        <w:rPr>
          <w:sz w:val="36"/>
        </w:rPr>
      </w:pPr>
      <w:r>
        <w:br w:type="column"/>
      </w:r>
      <w:r>
        <w:rPr>
          <w:sz w:val="36"/>
        </w:rPr>
        <w:t>Define</w:t>
      </w:r>
      <w:r>
        <w:rPr>
          <w:spacing w:val="-3"/>
          <w:sz w:val="36"/>
        </w:rPr>
        <w:t xml:space="preserve"> </w:t>
      </w:r>
      <w:r>
        <w:rPr>
          <w:sz w:val="36"/>
        </w:rPr>
        <w:t>una</w:t>
      </w:r>
      <w:r>
        <w:rPr>
          <w:spacing w:val="-3"/>
          <w:sz w:val="36"/>
        </w:rPr>
        <w:t xml:space="preserve"> </w:t>
      </w:r>
      <w:r>
        <w:rPr>
          <w:sz w:val="36"/>
        </w:rPr>
        <w:t>fila</w:t>
      </w:r>
      <w:r>
        <w:rPr>
          <w:spacing w:val="-6"/>
          <w:sz w:val="36"/>
        </w:rPr>
        <w:t xml:space="preserve"> </w:t>
      </w:r>
      <w:r>
        <w:rPr>
          <w:sz w:val="36"/>
        </w:rPr>
        <w:t>de</w:t>
      </w:r>
      <w:r>
        <w:rPr>
          <w:spacing w:val="-5"/>
          <w:sz w:val="36"/>
        </w:rPr>
        <w:t xml:space="preserve"> </w:t>
      </w:r>
      <w:r>
        <w:rPr>
          <w:sz w:val="36"/>
        </w:rPr>
        <w:t>una</w:t>
      </w:r>
      <w:r>
        <w:rPr>
          <w:spacing w:val="-3"/>
          <w:sz w:val="36"/>
        </w:rPr>
        <w:t xml:space="preserve"> </w:t>
      </w:r>
      <w:r>
        <w:rPr>
          <w:sz w:val="36"/>
        </w:rPr>
        <w:t>tabla</w:t>
      </w:r>
      <w:r>
        <w:rPr>
          <w:spacing w:val="-98"/>
          <w:sz w:val="36"/>
        </w:rPr>
        <w:t xml:space="preserve"> </w:t>
      </w:r>
      <w:r>
        <w:rPr>
          <w:sz w:val="36"/>
        </w:rPr>
        <w:t>Define una celda una tabla</w:t>
      </w:r>
      <w:r>
        <w:rPr>
          <w:spacing w:val="-98"/>
          <w:sz w:val="36"/>
        </w:rPr>
        <w:t xml:space="preserve"> </w:t>
      </w:r>
      <w:r>
        <w:rPr>
          <w:sz w:val="36"/>
        </w:rPr>
        <w:t>Define un</w:t>
      </w:r>
      <w:r>
        <w:rPr>
          <w:spacing w:val="-3"/>
          <w:sz w:val="36"/>
        </w:rPr>
        <w:t xml:space="preserve"> </w:t>
      </w:r>
      <w:r>
        <w:rPr>
          <w:sz w:val="36"/>
        </w:rPr>
        <w:t>título de</w:t>
      </w:r>
      <w:r>
        <w:rPr>
          <w:spacing w:val="-1"/>
          <w:sz w:val="36"/>
        </w:rPr>
        <w:t xml:space="preserve"> </w:t>
      </w:r>
      <w:r>
        <w:rPr>
          <w:sz w:val="36"/>
        </w:rPr>
        <w:t>tabla</w:t>
      </w:r>
    </w:p>
    <w:p w14:paraId="31534364">
      <w:pPr>
        <w:spacing w:before="5" w:line="249" w:lineRule="auto"/>
        <w:ind w:left="918" w:right="523" w:firstLine="0"/>
        <w:jc w:val="both"/>
        <w:rPr>
          <w:sz w:val="36"/>
        </w:rPr>
      </w:pPr>
      <w:r>
        <w:rPr>
          <w:sz w:val="36"/>
        </w:rPr>
        <w:t>Especifica</w:t>
      </w:r>
      <w:r>
        <w:rPr>
          <w:spacing w:val="-1"/>
          <w:sz w:val="36"/>
        </w:rPr>
        <w:t xml:space="preserve"> </w:t>
      </w:r>
      <w:r>
        <w:rPr>
          <w:sz w:val="36"/>
        </w:rPr>
        <w:t>un</w:t>
      </w:r>
      <w:r>
        <w:rPr>
          <w:spacing w:val="-4"/>
          <w:sz w:val="36"/>
        </w:rPr>
        <w:t xml:space="preserve"> </w:t>
      </w:r>
      <w:r>
        <w:rPr>
          <w:sz w:val="36"/>
        </w:rPr>
        <w:t>grupo</w:t>
      </w:r>
      <w:r>
        <w:rPr>
          <w:spacing w:val="-1"/>
          <w:sz w:val="36"/>
        </w:rPr>
        <w:t xml:space="preserve"> </w:t>
      </w:r>
      <w:r>
        <w:rPr>
          <w:sz w:val="36"/>
        </w:rPr>
        <w:t>de</w:t>
      </w:r>
      <w:r>
        <w:rPr>
          <w:spacing w:val="-1"/>
          <w:sz w:val="36"/>
        </w:rPr>
        <w:t xml:space="preserve"> </w:t>
      </w:r>
      <w:r>
        <w:rPr>
          <w:sz w:val="36"/>
        </w:rPr>
        <w:t>una</w:t>
      </w:r>
      <w:r>
        <w:rPr>
          <w:spacing w:val="-1"/>
          <w:sz w:val="36"/>
        </w:rPr>
        <w:t xml:space="preserve"> </w:t>
      </w:r>
      <w:r>
        <w:rPr>
          <w:sz w:val="36"/>
        </w:rPr>
        <w:t>o</w:t>
      </w:r>
      <w:r>
        <w:rPr>
          <w:spacing w:val="-4"/>
          <w:sz w:val="36"/>
        </w:rPr>
        <w:t xml:space="preserve"> </w:t>
      </w:r>
      <w:r>
        <w:rPr>
          <w:sz w:val="36"/>
        </w:rPr>
        <w:t>más</w:t>
      </w:r>
      <w:r>
        <w:rPr>
          <w:spacing w:val="-2"/>
          <w:sz w:val="36"/>
        </w:rPr>
        <w:t xml:space="preserve"> </w:t>
      </w:r>
      <w:r>
        <w:rPr>
          <w:sz w:val="36"/>
        </w:rPr>
        <w:t>columnas</w:t>
      </w:r>
      <w:r>
        <w:rPr>
          <w:spacing w:val="2"/>
          <w:sz w:val="36"/>
        </w:rPr>
        <w:t xml:space="preserve"> </w:t>
      </w:r>
      <w:r>
        <w:rPr>
          <w:sz w:val="36"/>
        </w:rPr>
        <w:t>de</w:t>
      </w:r>
      <w:r>
        <w:rPr>
          <w:spacing w:val="-4"/>
          <w:sz w:val="36"/>
        </w:rPr>
        <w:t xml:space="preserve"> </w:t>
      </w:r>
      <w:r>
        <w:rPr>
          <w:sz w:val="36"/>
        </w:rPr>
        <w:t>una tabla</w:t>
      </w:r>
      <w:r>
        <w:rPr>
          <w:spacing w:val="-4"/>
          <w:sz w:val="36"/>
        </w:rPr>
        <w:t xml:space="preserve"> </w:t>
      </w:r>
      <w:r>
        <w:rPr>
          <w:sz w:val="36"/>
        </w:rPr>
        <w:t>para</w:t>
      </w:r>
      <w:r>
        <w:rPr>
          <w:spacing w:val="-98"/>
          <w:sz w:val="36"/>
        </w:rPr>
        <w:t xml:space="preserve"> </w:t>
      </w:r>
      <w:r>
        <w:rPr>
          <w:sz w:val="36"/>
        </w:rPr>
        <w:t>dar</w:t>
      </w:r>
      <w:r>
        <w:rPr>
          <w:spacing w:val="-1"/>
          <w:sz w:val="36"/>
        </w:rPr>
        <w:t xml:space="preserve"> </w:t>
      </w:r>
      <w:r>
        <w:rPr>
          <w:sz w:val="36"/>
        </w:rPr>
        <w:t>formato</w:t>
      </w:r>
    </w:p>
    <w:p w14:paraId="1E47DDEC">
      <w:pPr>
        <w:spacing w:after="0" w:line="249" w:lineRule="auto"/>
        <w:jc w:val="both"/>
        <w:rPr>
          <w:sz w:val="36"/>
        </w:rPr>
        <w:sectPr>
          <w:type w:val="continuous"/>
          <w:pgSz w:w="19200" w:h="10800" w:orient="landscape"/>
          <w:pgMar w:top="0" w:right="2580" w:bottom="0" w:left="0" w:header="720" w:footer="720" w:gutter="0"/>
          <w:cols w:equalWidth="0" w:num="2">
            <w:col w:w="5160" w:space="40"/>
            <w:col w:w="11420"/>
          </w:cols>
        </w:sectPr>
      </w:pPr>
    </w:p>
    <w:p w14:paraId="2A2A08F3">
      <w:pPr>
        <w:pStyle w:val="5"/>
        <w:rPr>
          <w:sz w:val="20"/>
        </w:rPr>
      </w:pPr>
    </w:p>
    <w:p w14:paraId="13D704B6">
      <w:pPr>
        <w:pStyle w:val="5"/>
        <w:spacing w:before="8"/>
        <w:rPr>
          <w:sz w:val="18"/>
        </w:rPr>
      </w:pPr>
    </w:p>
    <w:p w14:paraId="1745CCAA">
      <w:pPr>
        <w:spacing w:after="0"/>
        <w:rPr>
          <w:sz w:val="18"/>
        </w:rPr>
        <w:sectPr>
          <w:type w:val="continuous"/>
          <w:pgSz w:w="19200" w:h="10800" w:orient="landscape"/>
          <w:pgMar w:top="0" w:right="2580" w:bottom="0" w:left="0" w:header="720" w:footer="720" w:gutter="0"/>
          <w:cols w:space="720" w:num="1"/>
        </w:sectPr>
      </w:pPr>
    </w:p>
    <w:p w14:paraId="33E7DC8F">
      <w:pPr>
        <w:spacing w:before="89"/>
        <w:ind w:left="0" w:right="0" w:firstLine="0"/>
        <w:jc w:val="right"/>
        <w:rPr>
          <w:sz w:val="36"/>
        </w:rPr>
      </w:pPr>
      <w:r>
        <w:rPr>
          <w:sz w:val="36"/>
        </w:rPr>
        <w:t>&lt;col&gt;</w:t>
      </w:r>
    </w:p>
    <w:p w14:paraId="4FA96BE3">
      <w:pPr>
        <w:spacing w:before="113"/>
        <w:ind w:left="1834" w:right="0" w:firstLine="0"/>
        <w:jc w:val="left"/>
        <w:rPr>
          <w:sz w:val="36"/>
        </w:rPr>
      </w:pPr>
      <w:r>
        <w:br w:type="column"/>
      </w:r>
      <w:r>
        <w:rPr>
          <w:sz w:val="36"/>
        </w:rPr>
        <w:t>Especifica</w:t>
      </w:r>
      <w:r>
        <w:rPr>
          <w:spacing w:val="-3"/>
          <w:sz w:val="36"/>
        </w:rPr>
        <w:t xml:space="preserve"> </w:t>
      </w:r>
      <w:r>
        <w:rPr>
          <w:sz w:val="36"/>
        </w:rPr>
        <w:t>las</w:t>
      </w:r>
      <w:r>
        <w:rPr>
          <w:spacing w:val="-4"/>
          <w:sz w:val="36"/>
        </w:rPr>
        <w:t xml:space="preserve"> </w:t>
      </w:r>
      <w:r>
        <w:rPr>
          <w:sz w:val="36"/>
        </w:rPr>
        <w:t>propiedades</w:t>
      </w:r>
      <w:r>
        <w:rPr>
          <w:spacing w:val="2"/>
          <w:sz w:val="36"/>
        </w:rPr>
        <w:t xml:space="preserve"> </w:t>
      </w:r>
      <w:r>
        <w:rPr>
          <w:sz w:val="36"/>
        </w:rPr>
        <w:t>de</w:t>
      </w:r>
      <w:r>
        <w:rPr>
          <w:spacing w:val="-5"/>
          <w:sz w:val="36"/>
        </w:rPr>
        <w:t xml:space="preserve"> </w:t>
      </w:r>
      <w:r>
        <w:rPr>
          <w:sz w:val="36"/>
        </w:rPr>
        <w:t>columna</w:t>
      </w:r>
      <w:r>
        <w:rPr>
          <w:spacing w:val="-1"/>
          <w:sz w:val="36"/>
        </w:rPr>
        <w:t xml:space="preserve"> </w:t>
      </w:r>
      <w:r>
        <w:rPr>
          <w:sz w:val="36"/>
        </w:rPr>
        <w:t>para</w:t>
      </w:r>
      <w:r>
        <w:rPr>
          <w:spacing w:val="-4"/>
          <w:sz w:val="36"/>
        </w:rPr>
        <w:t xml:space="preserve"> </w:t>
      </w:r>
      <w:r>
        <w:rPr>
          <w:sz w:val="36"/>
        </w:rPr>
        <w:t>cada</w:t>
      </w:r>
      <w:r>
        <w:rPr>
          <w:spacing w:val="-2"/>
          <w:sz w:val="36"/>
        </w:rPr>
        <w:t xml:space="preserve"> </w:t>
      </w:r>
      <w:r>
        <w:rPr>
          <w:sz w:val="36"/>
        </w:rPr>
        <w:t>columna</w:t>
      </w:r>
    </w:p>
    <w:p w14:paraId="413A69F1">
      <w:pPr>
        <w:spacing w:before="18"/>
        <w:ind w:left="1834" w:right="0" w:firstLine="0"/>
        <w:jc w:val="left"/>
        <w:rPr>
          <w:sz w:val="36"/>
        </w:rPr>
      </w:pPr>
      <w:r>
        <w:rPr>
          <w:sz w:val="36"/>
        </w:rPr>
        <w:t>dentro</w:t>
      </w:r>
      <w:r>
        <w:rPr>
          <w:spacing w:val="-3"/>
          <w:sz w:val="36"/>
        </w:rPr>
        <w:t xml:space="preserve"> </w:t>
      </w:r>
      <w:r>
        <w:rPr>
          <w:sz w:val="36"/>
        </w:rPr>
        <w:t>de</w:t>
      </w:r>
      <w:r>
        <w:rPr>
          <w:spacing w:val="-5"/>
          <w:sz w:val="36"/>
        </w:rPr>
        <w:t xml:space="preserve"> </w:t>
      </w:r>
      <w:r>
        <w:rPr>
          <w:sz w:val="36"/>
        </w:rPr>
        <w:t>un</w:t>
      </w:r>
      <w:r>
        <w:rPr>
          <w:spacing w:val="-6"/>
          <w:sz w:val="36"/>
        </w:rPr>
        <w:t xml:space="preserve"> </w:t>
      </w:r>
      <w:r>
        <w:rPr>
          <w:sz w:val="36"/>
        </w:rPr>
        <w:t>&lt;colgroup&gt;</w:t>
      </w:r>
      <w:r>
        <w:rPr>
          <w:spacing w:val="-1"/>
          <w:sz w:val="36"/>
        </w:rPr>
        <w:t xml:space="preserve"> </w:t>
      </w:r>
      <w:r>
        <w:rPr>
          <w:sz w:val="36"/>
        </w:rPr>
        <w:t>elemento</w:t>
      </w:r>
    </w:p>
    <w:p w14:paraId="56A60FEF">
      <w:pPr>
        <w:spacing w:after="0"/>
        <w:jc w:val="left"/>
        <w:rPr>
          <w:sz w:val="36"/>
        </w:rPr>
        <w:sectPr>
          <w:type w:val="continuous"/>
          <w:pgSz w:w="19200" w:h="10800" w:orient="landscape"/>
          <w:pgMar w:top="0" w:right="2580" w:bottom="0" w:left="0" w:header="720" w:footer="720" w:gutter="0"/>
          <w:cols w:equalWidth="0" w:num="2">
            <w:col w:w="4243" w:space="40"/>
            <w:col w:w="12337"/>
          </w:cols>
        </w:sectPr>
      </w:pPr>
    </w:p>
    <w:p w14:paraId="0A0470D0">
      <w:pPr>
        <w:pStyle w:val="5"/>
        <w:rPr>
          <w:sz w:val="20"/>
        </w:rPr>
      </w:pPr>
    </w:p>
    <w:p w14:paraId="033EAF2B">
      <w:pPr>
        <w:pStyle w:val="5"/>
        <w:spacing w:before="1"/>
        <w:rPr>
          <w:sz w:val="20"/>
        </w:rPr>
      </w:pPr>
    </w:p>
    <w:p w14:paraId="73C8D47E">
      <w:pPr>
        <w:spacing w:after="0"/>
        <w:rPr>
          <w:sz w:val="20"/>
        </w:rPr>
        <w:sectPr>
          <w:type w:val="continuous"/>
          <w:pgSz w:w="19200" w:h="10800" w:orient="landscape"/>
          <w:pgMar w:top="0" w:right="2580" w:bottom="0" w:left="0" w:header="720" w:footer="720" w:gutter="0"/>
          <w:cols w:space="720" w:num="1"/>
        </w:sectPr>
      </w:pPr>
    </w:p>
    <w:p w14:paraId="131CCA46">
      <w:pPr>
        <w:spacing w:before="88"/>
        <w:ind w:left="0" w:right="0" w:firstLine="0"/>
        <w:jc w:val="right"/>
        <w:rPr>
          <w:sz w:val="36"/>
        </w:rPr>
      </w:pPr>
      <w:r>
        <w:rPr>
          <w:sz w:val="36"/>
        </w:rPr>
        <w:t>&lt;thead&gt;</w:t>
      </w:r>
    </w:p>
    <w:p w14:paraId="7900F2CD">
      <w:pPr>
        <w:spacing w:before="112"/>
        <w:ind w:left="1396" w:right="0" w:firstLine="0"/>
        <w:jc w:val="left"/>
        <w:rPr>
          <w:sz w:val="36"/>
        </w:rPr>
      </w:pPr>
      <w:r>
        <w:br w:type="column"/>
      </w:r>
      <w:r>
        <w:rPr>
          <w:sz w:val="36"/>
        </w:rPr>
        <w:t>Agrupa</w:t>
      </w:r>
      <w:r>
        <w:rPr>
          <w:spacing w:val="-3"/>
          <w:sz w:val="36"/>
        </w:rPr>
        <w:t xml:space="preserve"> </w:t>
      </w:r>
      <w:r>
        <w:rPr>
          <w:sz w:val="36"/>
        </w:rPr>
        <w:t>el</w:t>
      </w:r>
      <w:r>
        <w:rPr>
          <w:spacing w:val="-5"/>
          <w:sz w:val="36"/>
        </w:rPr>
        <w:t xml:space="preserve"> </w:t>
      </w:r>
      <w:r>
        <w:rPr>
          <w:sz w:val="36"/>
        </w:rPr>
        <w:t>contenido del</w:t>
      </w:r>
      <w:r>
        <w:rPr>
          <w:spacing w:val="-1"/>
          <w:sz w:val="36"/>
        </w:rPr>
        <w:t xml:space="preserve"> </w:t>
      </w:r>
      <w:r>
        <w:rPr>
          <w:sz w:val="36"/>
        </w:rPr>
        <w:t>encabezado</w:t>
      </w:r>
      <w:r>
        <w:rPr>
          <w:spacing w:val="-1"/>
          <w:sz w:val="36"/>
        </w:rPr>
        <w:t xml:space="preserve"> </w:t>
      </w:r>
      <w:r>
        <w:rPr>
          <w:sz w:val="36"/>
        </w:rPr>
        <w:t>en</w:t>
      </w:r>
      <w:r>
        <w:rPr>
          <w:spacing w:val="-5"/>
          <w:sz w:val="36"/>
        </w:rPr>
        <w:t xml:space="preserve"> </w:t>
      </w:r>
      <w:r>
        <w:rPr>
          <w:sz w:val="36"/>
        </w:rPr>
        <w:t>una</w:t>
      </w:r>
      <w:r>
        <w:rPr>
          <w:spacing w:val="-2"/>
          <w:sz w:val="36"/>
        </w:rPr>
        <w:t xml:space="preserve"> </w:t>
      </w:r>
      <w:r>
        <w:rPr>
          <w:sz w:val="36"/>
        </w:rPr>
        <w:t>tabla</w:t>
      </w:r>
    </w:p>
    <w:p w14:paraId="00C385EC">
      <w:pPr>
        <w:spacing w:after="0"/>
        <w:jc w:val="left"/>
        <w:rPr>
          <w:sz w:val="36"/>
        </w:rPr>
        <w:sectPr>
          <w:type w:val="continuous"/>
          <w:pgSz w:w="19200" w:h="10800" w:orient="landscape"/>
          <w:pgMar w:top="0" w:right="2580" w:bottom="0" w:left="0" w:header="720" w:footer="720" w:gutter="0"/>
          <w:cols w:equalWidth="0" w:num="2">
            <w:col w:w="4682" w:space="40"/>
            <w:col w:w="11898"/>
          </w:cols>
        </w:sectPr>
      </w:pPr>
    </w:p>
    <w:p w14:paraId="530664E0">
      <w:pPr>
        <w:pStyle w:val="5"/>
        <w:rPr>
          <w:sz w:val="20"/>
        </w:rPr>
      </w:pPr>
    </w:p>
    <w:p w14:paraId="578A4B86">
      <w:pPr>
        <w:pStyle w:val="5"/>
        <w:spacing w:before="3"/>
        <w:rPr>
          <w:sz w:val="23"/>
        </w:rPr>
      </w:pPr>
    </w:p>
    <w:p w14:paraId="400911C4">
      <w:pPr>
        <w:spacing w:after="0"/>
        <w:rPr>
          <w:sz w:val="23"/>
        </w:rPr>
        <w:sectPr>
          <w:type w:val="continuous"/>
          <w:pgSz w:w="19200" w:h="10800" w:orient="landscape"/>
          <w:pgMar w:top="0" w:right="2580" w:bottom="0" w:left="0" w:header="720" w:footer="720" w:gutter="0"/>
          <w:cols w:space="720" w:num="1"/>
        </w:sectPr>
      </w:pPr>
    </w:p>
    <w:p w14:paraId="3907A50E">
      <w:pPr>
        <w:spacing w:before="88"/>
        <w:ind w:left="0" w:right="0" w:firstLine="0"/>
        <w:jc w:val="right"/>
        <w:rPr>
          <w:sz w:val="36"/>
        </w:rPr>
      </w:pPr>
      <w:r>
        <w:rPr>
          <w:sz w:val="36"/>
        </w:rPr>
        <w:t>&lt;tbody&gt;</w:t>
      </w:r>
    </w:p>
    <w:p w14:paraId="18E6C505">
      <w:pPr>
        <w:spacing w:before="112"/>
        <w:ind w:left="1420" w:right="0" w:firstLine="0"/>
        <w:jc w:val="left"/>
        <w:rPr>
          <w:sz w:val="36"/>
        </w:rPr>
      </w:pPr>
      <w:r>
        <w:br w:type="column"/>
      </w:r>
      <w:r>
        <w:rPr>
          <w:sz w:val="36"/>
        </w:rPr>
        <w:t>Agrupa</w:t>
      </w:r>
      <w:r>
        <w:rPr>
          <w:spacing w:val="-2"/>
          <w:sz w:val="36"/>
        </w:rPr>
        <w:t xml:space="preserve"> </w:t>
      </w:r>
      <w:r>
        <w:rPr>
          <w:sz w:val="36"/>
        </w:rPr>
        <w:t>el</w:t>
      </w:r>
      <w:r>
        <w:rPr>
          <w:spacing w:val="-5"/>
          <w:sz w:val="36"/>
        </w:rPr>
        <w:t xml:space="preserve"> </w:t>
      </w:r>
      <w:r>
        <w:rPr>
          <w:sz w:val="36"/>
        </w:rPr>
        <w:t>contenido</w:t>
      </w:r>
      <w:r>
        <w:rPr>
          <w:spacing w:val="1"/>
          <w:sz w:val="36"/>
        </w:rPr>
        <w:t xml:space="preserve"> </w:t>
      </w:r>
      <w:r>
        <w:rPr>
          <w:sz w:val="36"/>
        </w:rPr>
        <w:t>del</w:t>
      </w:r>
      <w:r>
        <w:rPr>
          <w:spacing w:val="-1"/>
          <w:sz w:val="36"/>
        </w:rPr>
        <w:t xml:space="preserve"> </w:t>
      </w:r>
      <w:r>
        <w:rPr>
          <w:sz w:val="36"/>
        </w:rPr>
        <w:t>cuerpo</w:t>
      </w:r>
      <w:r>
        <w:rPr>
          <w:spacing w:val="-1"/>
          <w:sz w:val="36"/>
        </w:rPr>
        <w:t xml:space="preserve"> </w:t>
      </w:r>
      <w:r>
        <w:rPr>
          <w:sz w:val="36"/>
        </w:rPr>
        <w:t>en</w:t>
      </w:r>
      <w:r>
        <w:rPr>
          <w:spacing w:val="-5"/>
          <w:sz w:val="36"/>
        </w:rPr>
        <w:t xml:space="preserve"> </w:t>
      </w:r>
      <w:r>
        <w:rPr>
          <w:sz w:val="36"/>
        </w:rPr>
        <w:t>una</w:t>
      </w:r>
      <w:r>
        <w:rPr>
          <w:spacing w:val="-2"/>
          <w:sz w:val="36"/>
        </w:rPr>
        <w:t xml:space="preserve"> </w:t>
      </w:r>
      <w:r>
        <w:rPr>
          <w:sz w:val="36"/>
        </w:rPr>
        <w:t>tabla</w:t>
      </w:r>
    </w:p>
    <w:p w14:paraId="32A41870">
      <w:pPr>
        <w:spacing w:after="0"/>
        <w:jc w:val="left"/>
        <w:rPr>
          <w:sz w:val="36"/>
        </w:rPr>
        <w:sectPr>
          <w:type w:val="continuous"/>
          <w:pgSz w:w="19200" w:h="10800" w:orient="landscape"/>
          <w:pgMar w:top="0" w:right="2580" w:bottom="0" w:left="0" w:header="720" w:footer="720" w:gutter="0"/>
          <w:cols w:equalWidth="0" w:num="2">
            <w:col w:w="4658" w:space="40"/>
            <w:col w:w="11922"/>
          </w:cols>
        </w:sectPr>
      </w:pPr>
    </w:p>
    <w:p w14:paraId="02D20C77">
      <w:pPr>
        <w:pStyle w:val="5"/>
        <w:rPr>
          <w:sz w:val="20"/>
        </w:rPr>
      </w:pPr>
    </w:p>
    <w:p w14:paraId="2FB40167">
      <w:pPr>
        <w:pStyle w:val="5"/>
        <w:spacing w:before="3"/>
        <w:rPr>
          <w:sz w:val="23"/>
        </w:rPr>
      </w:pPr>
    </w:p>
    <w:p w14:paraId="44F761AD">
      <w:pPr>
        <w:spacing w:after="0"/>
        <w:rPr>
          <w:sz w:val="23"/>
        </w:rPr>
        <w:sectPr>
          <w:type w:val="continuous"/>
          <w:pgSz w:w="19200" w:h="10800" w:orient="landscape"/>
          <w:pgMar w:top="0" w:right="2580" w:bottom="0" w:left="0" w:header="720" w:footer="720" w:gutter="0"/>
          <w:cols w:space="720" w:num="1"/>
        </w:sectPr>
      </w:pPr>
    </w:p>
    <w:p w14:paraId="43EB608F">
      <w:pPr>
        <w:spacing w:before="89"/>
        <w:ind w:left="0" w:right="0" w:firstLine="0"/>
        <w:jc w:val="right"/>
        <w:rPr>
          <w:sz w:val="36"/>
        </w:rPr>
      </w:pPr>
      <w:r>
        <w:pict>
          <v:group id="_x0000_s1178" o:spid="_x0000_s1178" o:spt="203" style="position:absolute;left:0pt;margin-left:0pt;margin-top:0pt;height:540pt;width:960pt;mso-position-horizontal-relative:page;mso-position-vertical-relative:page;z-index:-251634688;mso-width-relative:page;mso-height-relative:page;" coordsize="19200,10800">
            <o:lock v:ext="edit"/>
            <v:shape id="_x0000_s1179" o:spid="_x0000_s1179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180" o:spid="_x0000_s1180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81" o:spid="_x0000_s1181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182" o:spid="_x0000_s1182" o:spt="203" style="position:absolute;left:0pt;margin-left:-0.6pt;margin-top:-0.6pt;height:541.25pt;width:961.25pt;mso-position-horizontal-relative:page;mso-position-vertical-relative:page;z-index:-251633664;mso-width-relative:page;mso-height-relative:page;" coordorigin="-13,-13" coordsize="19225,10825">
            <o:lock v:ext="edit"/>
            <v:shape id="_x0000_s1183" o:spid="_x0000_s1183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10" o:title=""/>
              <o:lock v:ext="edit" aspectratio="t"/>
            </v:shape>
            <v:rect id="_x0000_s1184" o:spid="_x0000_s1184" o:spt="1" style="position:absolute;left:0;top:0;height:10800;width:19200;" fillcolor="#094690" filled="t" stroked="f" coordsize="21600,21600">
              <v:path/>
              <v:fill on="t" opacity="13107f" focussize="0,0"/>
              <v:stroke on="f"/>
              <v:imagedata o:title=""/>
              <o:lock v:ext="edit"/>
            </v:rect>
            <v:rect id="_x0000_s1185" o:spid="_x0000_s1185" o:spt="1" style="position:absolute;left:0;top:0;height:10800;width:19200;" filled="f" stroked="t" coordsize="21600,21600">
              <v:path/>
              <v:fill on="f" focussize="0,0"/>
              <v:stroke weight="1.25pt" color="#2C69B3"/>
              <v:imagedata o:title=""/>
              <o:lock v:ext="edit"/>
            </v:rect>
            <v:shape id="_x0000_s1186" o:spid="_x0000_s1186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187" o:spid="_x0000_s1187" o:spt="75" type="#_x0000_t75" style="position:absolute;left:1579;top:1597;height:9195;width:17621;" filled="f" stroked="f" coordsize="21600,21600">
              <v:path/>
              <v:fill on="f" focussize="0,0"/>
              <v:stroke on="f"/>
              <v:imagedata r:id="rId11" o:title=""/>
              <o:lock v:ext="edit" aspectratio="t"/>
            </v:shape>
            <v:shape id="_x0000_s1188" o:spid="_x0000_s1188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  <v:rect id="_x0000_s1189" o:spid="_x0000_s1189" o:spt="1" style="position:absolute;left:1511;top:0;height:10800;width:17689;" fillcolor="#01252B" filled="t" stroked="f" coordsize="21600,21600">
              <v:path/>
              <v:fill on="t" opacity="13107f" focussize="0,0"/>
              <v:stroke on="f"/>
              <v:imagedata o:title=""/>
              <o:lock v:ext="edit"/>
            </v:rect>
            <v:shape id="_x0000_s1190" o:spid="_x0000_s1190" o:spt="75" type="#_x0000_t75" style="position:absolute;left:1501;top:0;height:10800;width:12403;" filled="f" stroked="f" coordsize="21600,21600">
              <v:path/>
              <v:fill on="f" focussize="0,0"/>
              <v:stroke on="f"/>
              <v:imagedata r:id="rId12" o:title=""/>
              <o:lock v:ext="edit" aspectratio="t"/>
            </v:shape>
            <v:rect id="_x0000_s1191" o:spid="_x0000_s1191" o:spt="1" style="position:absolute;left:0;top:0;height:10800;width:1512;" fillcolor="#2F3D47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92" o:spid="_x0000_s1192" o:spt="75" type="#_x0000_t75" style="position:absolute;left:2437;top:664;height:1524;width:1523;" filled="f" stroked="f" coordsize="21600,21600">
              <v:path/>
              <v:fill on="f" focussize="0,0"/>
              <v:stroke on="f"/>
              <v:imagedata r:id="rId13" o:title=""/>
              <o:lock v:ext="edit" aspectratio="t"/>
            </v:shape>
            <v:shape id="_x0000_s1193" o:spid="_x0000_s1193" style="position:absolute;left:3121;top:1540;height:672;width:13138;" fillcolor="#4091F3" filled="t" stroked="f" coordorigin="3122,1540" coordsize="13138,672" path="m16259,1540l5997,1540,3122,1540,3122,2212,5997,2212,16259,2212,16259,1540xe">
              <v:path arrowok="t"/>
              <v:fill on="t" focussize="0,0"/>
              <v:stroke on="f"/>
              <v:imagedata o:title=""/>
              <o:lock v:ext="edit"/>
            </v:shape>
            <v:shape id="_x0000_s1194" o:spid="_x0000_s1194" style="position:absolute;left:3121;top:2212;height:1024;width:13138;" fillcolor="#CEDCF9" filled="t" stroked="f" coordorigin="3122,2212" coordsize="13138,1024" path="m16259,2212l5997,2212,3122,2212,3122,3235,5997,3235,16259,3235,16259,2212xe">
              <v:path arrowok="t"/>
              <v:fill on="t" focussize="0,0"/>
              <v:stroke on="f"/>
              <v:imagedata o:title=""/>
              <o:lock v:ext="edit"/>
            </v:shape>
            <v:shape id="_x0000_s1195" o:spid="_x0000_s1195" style="position:absolute;left:3121;top:3235;height:672;width:13138;" fillcolor="#E8EDFC" filled="t" stroked="f" coordorigin="3122,3235" coordsize="13138,672" path="m16259,3235l5997,3235,3122,3235,3122,3907,5997,3907,16259,3907,16259,3235xe">
              <v:path arrowok="t"/>
              <v:fill on="t" focussize="0,0"/>
              <v:stroke on="f"/>
              <v:imagedata o:title=""/>
              <o:lock v:ext="edit"/>
            </v:shape>
            <v:shape id="_x0000_s1196" o:spid="_x0000_s1196" style="position:absolute;left:3121;top:3907;height:672;width:13138;" fillcolor="#CEDCF9" filled="t" stroked="f" coordorigin="3122,3907" coordsize="13138,672" path="m16259,3907l5997,3907,3122,3907,3122,4579,5997,4579,16259,4579,16259,3907xe">
              <v:path arrowok="t"/>
              <v:fill on="t" focussize="0,0"/>
              <v:stroke on="f"/>
              <v:imagedata o:title=""/>
              <o:lock v:ext="edit"/>
            </v:shape>
            <v:shape id="_x0000_s1197" o:spid="_x0000_s1197" style="position:absolute;left:3121;top:4579;height:672;width:13138;" fillcolor="#E8EDFC" filled="t" stroked="f" coordorigin="3122,4579" coordsize="13138,672" path="m16259,4579l5997,4579,3122,4579,3122,5251,5997,5251,16259,5251,16259,4579xe">
              <v:path arrowok="t"/>
              <v:fill on="t" focussize="0,0"/>
              <v:stroke on="f"/>
              <v:imagedata o:title=""/>
              <o:lock v:ext="edit"/>
            </v:shape>
            <v:shape id="_x0000_s1198" o:spid="_x0000_s1198" style="position:absolute;left:3121;top:5251;height:1419;width:13138;" fillcolor="#CEDCF9" filled="t" stroked="f" coordorigin="3122,5251" coordsize="13138,1419" path="m16259,5251l5997,5251,3122,5251,3122,6670,5997,6670,16259,6670,16259,5251xe">
              <v:path arrowok="t"/>
              <v:fill on="t" focussize="0,0"/>
              <v:stroke on="f"/>
              <v:imagedata o:title=""/>
              <o:lock v:ext="edit"/>
            </v:shape>
            <v:shape id="_x0000_s1199" o:spid="_x0000_s1199" style="position:absolute;left:3121;top:6670;height:1419;width:13138;" fillcolor="#E8EDFC" filled="t" stroked="f" coordorigin="3122,6670" coordsize="13138,1419" path="m16259,6670l5997,6670,3122,6670,3122,8089,5997,8089,16259,8089,16259,6670xe">
              <v:path arrowok="t"/>
              <v:fill on="t" focussize="0,0"/>
              <v:stroke on="f"/>
              <v:imagedata o:title=""/>
              <o:lock v:ext="edit"/>
            </v:shape>
            <v:shape id="_x0000_s1200" o:spid="_x0000_s1200" style="position:absolute;left:3121;top:8088;height:1024;width:13138;" fillcolor="#CEDCF9" filled="t" stroked="f" coordorigin="3122,8089" coordsize="13138,1024" path="m16259,8089l5997,8089,3122,8089,3122,9112,5997,9112,16259,9112,16259,8089xe">
              <v:path arrowok="t"/>
              <v:fill on="t" focussize="0,0"/>
              <v:stroke on="f"/>
              <v:imagedata o:title=""/>
              <o:lock v:ext="edit"/>
            </v:shape>
            <v:shape id="_x0000_s1201" o:spid="_x0000_s1201" style="position:absolute;left:3121;top:9112;height:1024;width:13138;" fillcolor="#E8EDFC" filled="t" stroked="f" coordorigin="3122,9112" coordsize="13138,1024" path="m16259,9112l5997,9112,3122,9112,3122,10136,5997,10136,16259,10136,16259,9112xe">
              <v:path arrowok="t"/>
              <v:fill on="t" focussize="0,0"/>
              <v:stroke on="f"/>
              <v:imagedata o:title=""/>
              <o:lock v:ext="edit"/>
            </v:shape>
            <v:shape id="_x0000_s1202" o:spid="_x0000_s1202" style="position:absolute;left:3121;top:10135;height:665;width:13138;" fillcolor="#CEDCF9" filled="t" stroked="f" coordorigin="3122,10136" coordsize="13138,665" path="m16259,10136l5997,10136,3122,10136,3122,10800,5997,10800,16259,10800,16259,10136xe">
              <v:path arrowok="t"/>
              <v:fill on="t" focussize="0,0"/>
              <v:stroke on="f"/>
              <v:imagedata o:title=""/>
              <o:lock v:ext="edit"/>
            </v:shape>
            <v:rect id="_x0000_s1203" o:spid="_x0000_s1203" o:spt="1" style="position:absolute;left:5986;top:1530;height:9270;width:20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204" o:spid="_x0000_s1204" o:spt="20" style="position:absolute;left:3112;top:2212;height:0;width:13157;" stroked="t" coordsize="21600,21600">
              <v:path arrowok="t"/>
              <v:fill focussize="0,0"/>
              <v:stroke weight="3pt" color="#FFFFFF"/>
              <v:imagedata o:title=""/>
              <o:lock v:ext="edit"/>
            </v:line>
            <v:shape id="_x0000_s1205" o:spid="_x0000_s1205" style="position:absolute;left:3111;top:3235;height:6901;width:13158;" filled="f" stroked="t" coordorigin="3112,3235" coordsize="13158,6901" path="m3112,3235l16269,3235m3112,3907l16269,3907m3112,4579l16269,4579m3112,5251l16269,5251m3112,6670l16269,6670m3112,8089l16269,8089m3112,9112l16269,9112m3112,10136l16269,10136e">
              <v:path arrowok="t"/>
              <v:fill on="f" focussize="0,0"/>
              <v:stroke weight="1pt" color="#FFFFFF"/>
              <v:imagedata o:title=""/>
              <o:lock v:ext="edit"/>
            </v:shape>
            <v:shape id="_x0000_s1206" o:spid="_x0000_s1206" style="position:absolute;left:3111;top:1530;height:9270;width:13158;" fillcolor="#FFFFFF" filled="t" stroked="f" coordorigin="3112,1530" coordsize="13158,9270" path="m3132,1530l3112,1530,3112,10800,3132,10800,3132,1530xm16269,1530l16249,1530,16249,10800,16269,10800,16269,1530xe">
              <v:path arrowok="t"/>
              <v:fill on="t" focussize="0,0"/>
              <v:stroke on="f"/>
              <v:imagedata o:title=""/>
              <o:lock v:ext="edit"/>
            </v:shape>
            <v:line id="_x0000_s1207" o:spid="_x0000_s1207" o:spt="20" style="position:absolute;left:3112;top:1540;height:0;width:13157;" stroked="t" coordsize="21600,21600">
              <v:path arrowok="t"/>
              <v:fill focussize="0,0"/>
              <v:stroke weight="1pt" color="#FFFFFF"/>
              <v:imagedata o:title=""/>
              <o:lock v:ext="edit"/>
            </v:line>
          </v:group>
        </w:pict>
      </w:r>
      <w:r>
        <w:rPr>
          <w:sz w:val="36"/>
        </w:rPr>
        <w:t>&lt;tfoot&gt;</w:t>
      </w:r>
    </w:p>
    <w:p w14:paraId="34B9B2AC">
      <w:pPr>
        <w:spacing w:before="113"/>
        <w:ind w:left="1578" w:right="2368" w:firstLine="0"/>
        <w:jc w:val="center"/>
        <w:rPr>
          <w:sz w:val="36"/>
        </w:rPr>
      </w:pPr>
      <w:r>
        <w:br w:type="column"/>
      </w:r>
      <w:r>
        <w:rPr>
          <w:sz w:val="36"/>
        </w:rPr>
        <w:t>Agrupa</w:t>
      </w:r>
      <w:r>
        <w:rPr>
          <w:spacing w:val="-2"/>
          <w:sz w:val="36"/>
        </w:rPr>
        <w:t xml:space="preserve"> </w:t>
      </w:r>
      <w:r>
        <w:rPr>
          <w:sz w:val="36"/>
        </w:rPr>
        <w:t>el</w:t>
      </w:r>
      <w:r>
        <w:rPr>
          <w:spacing w:val="-5"/>
          <w:sz w:val="36"/>
        </w:rPr>
        <w:t xml:space="preserve"> </w:t>
      </w:r>
      <w:r>
        <w:rPr>
          <w:sz w:val="36"/>
        </w:rPr>
        <w:t>contenido</w:t>
      </w:r>
      <w:r>
        <w:rPr>
          <w:spacing w:val="1"/>
          <w:sz w:val="36"/>
        </w:rPr>
        <w:t xml:space="preserve"> </w:t>
      </w:r>
      <w:r>
        <w:rPr>
          <w:sz w:val="36"/>
        </w:rPr>
        <w:t>del</w:t>
      </w:r>
      <w:r>
        <w:rPr>
          <w:spacing w:val="-1"/>
          <w:sz w:val="36"/>
        </w:rPr>
        <w:t xml:space="preserve"> </w:t>
      </w:r>
      <w:r>
        <w:rPr>
          <w:sz w:val="36"/>
        </w:rPr>
        <w:t>pie</w:t>
      </w:r>
      <w:r>
        <w:rPr>
          <w:spacing w:val="-3"/>
          <w:sz w:val="36"/>
        </w:rPr>
        <w:t xml:space="preserve"> </w:t>
      </w:r>
      <w:r>
        <w:rPr>
          <w:sz w:val="36"/>
        </w:rPr>
        <w:t>de</w:t>
      </w:r>
      <w:r>
        <w:rPr>
          <w:spacing w:val="-2"/>
          <w:sz w:val="36"/>
        </w:rPr>
        <w:t xml:space="preserve"> </w:t>
      </w:r>
      <w:r>
        <w:rPr>
          <w:sz w:val="36"/>
        </w:rPr>
        <w:t>página</w:t>
      </w:r>
      <w:r>
        <w:rPr>
          <w:spacing w:val="-2"/>
          <w:sz w:val="36"/>
        </w:rPr>
        <w:t xml:space="preserve"> </w:t>
      </w:r>
      <w:r>
        <w:rPr>
          <w:sz w:val="36"/>
        </w:rPr>
        <w:t>de</w:t>
      </w:r>
      <w:r>
        <w:rPr>
          <w:spacing w:val="-1"/>
          <w:sz w:val="36"/>
        </w:rPr>
        <w:t xml:space="preserve"> </w:t>
      </w:r>
      <w:r>
        <w:rPr>
          <w:sz w:val="36"/>
        </w:rPr>
        <w:t>una</w:t>
      </w:r>
      <w:r>
        <w:rPr>
          <w:spacing w:val="-3"/>
          <w:sz w:val="36"/>
        </w:rPr>
        <w:t xml:space="preserve"> </w:t>
      </w:r>
      <w:r>
        <w:rPr>
          <w:sz w:val="36"/>
        </w:rPr>
        <w:t>tabla</w:t>
      </w:r>
    </w:p>
    <w:p w14:paraId="36E70770">
      <w:pPr>
        <w:spacing w:after="0"/>
        <w:jc w:val="center"/>
        <w:rPr>
          <w:sz w:val="36"/>
        </w:rPr>
        <w:sectPr>
          <w:type w:val="continuous"/>
          <w:pgSz w:w="19200" w:h="10800" w:orient="landscape"/>
          <w:pgMar w:top="0" w:right="2580" w:bottom="0" w:left="0" w:header="720" w:footer="720" w:gutter="0"/>
          <w:cols w:equalWidth="0" w:num="2">
            <w:col w:w="4485" w:space="40"/>
            <w:col w:w="12095"/>
          </w:cols>
        </w:sectPr>
      </w:pPr>
    </w:p>
    <w:p w14:paraId="23949AEC">
      <w:pPr>
        <w:pStyle w:val="5"/>
        <w:spacing w:before="11"/>
        <w:rPr>
          <w:sz w:val="19"/>
        </w:rPr>
      </w:pPr>
      <w:r>
        <w:pict>
          <v:group id="_x0000_s1208" o:spid="_x0000_s1208" o:spt="203" style="position:absolute;left:0pt;margin-left:0pt;margin-top:0pt;height:540pt;width:960pt;mso-position-horizontal-relative:page;mso-position-vertical-relative:page;z-index:-251632640;mso-width-relative:page;mso-height-relative:page;" coordsize="19200,10800">
            <o:lock v:ext="edit"/>
            <v:shape id="_x0000_s1209" o:spid="_x0000_s1209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210" o:spid="_x0000_s1210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11" o:spid="_x0000_s1211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212" o:spid="_x0000_s1212" o:spt="203" style="position:absolute;left:0pt;margin-left:0pt;margin-top:0pt;height:540.05pt;width:960pt;mso-position-horizontal-relative:page;mso-position-vertical-relative:page;z-index:-251632640;mso-width-relative:page;mso-height-relative:page;" coordsize="19200,10801">
            <o:lock v:ext="edit"/>
            <v:shape id="_x0000_s1213" o:spid="_x0000_s1213" o:spt="75" type="#_x0000_t75" style="position:absolute;left:0;top:-1;height:10801;width:19197;" filled="f" stroked="f" coordsize="21600,21600">
              <v:path/>
              <v:fill on="f" focussize="0,0"/>
              <v:stroke on="f"/>
              <v:imagedata r:id="rId14" o:title=""/>
              <o:lock v:ext="edit" aspectratio="t"/>
            </v:shape>
            <v:shape id="_x0000_s1214" o:spid="_x0000_s1214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15" o:spid="_x0000_s1215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15" o:title=""/>
              <o:lock v:ext="edit" aspectratio="t"/>
            </v:shape>
            <v:rect id="_x0000_s1216" o:spid="_x0000_s1216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217" o:spid="_x0000_s1217" o:spt="1" style="position:absolute;left:1515;top:0;height:10800;width:72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218" o:spid="_x0000_s1218" o:spt="1" style="position:absolute;left:1586;top:0;height:10800;width:16344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shape id="_x0000_s1219" o:spid="_x0000_s1219" o:spt="75" type="#_x0000_t75" style="position:absolute;left:7670;top:3849;height:4649;width:9836;" filled="f" stroked="f" coordsize="21600,21600">
              <v:path/>
              <v:fill on="f" focussize="0,0"/>
              <v:stroke on="f"/>
              <v:imagedata r:id="rId29" o:title=""/>
              <o:lock v:ext="edit" aspectratio="t"/>
            </v:shape>
            <v:shape id="_x0000_s1220" o:spid="_x0000_s1220" o:spt="75" type="#_x0000_t75" style="position:absolute;left:7657;top:3838;height:4672;width:9861;" filled="f" stroked="f" coordsize="21600,21600">
              <v:path/>
              <v:fill on="f" focussize="0,0"/>
              <v:stroke on="f"/>
              <v:imagedata r:id="rId30" o:title=""/>
              <o:lock v:ext="edit" aspectratio="t"/>
            </v:shape>
            <v:rect id="_x0000_s1221" o:spid="_x0000_s1221" o:spt="1" style="position:absolute;left:17933;top:0;height:10796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</v:group>
        </w:pict>
      </w:r>
    </w:p>
    <w:p w14:paraId="2B7247DF">
      <w:pPr>
        <w:spacing w:before="89"/>
        <w:ind w:left="3246" w:right="0" w:firstLine="0"/>
        <w:jc w:val="left"/>
        <w:rPr>
          <w:sz w:val="32"/>
        </w:rPr>
      </w:pPr>
      <w:r>
        <w:pict>
          <v:shape id="_x0000_s1222" o:spid="_x0000_s1222" o:spt="202" type="#_x0000_t202" style="position:absolute;left:0pt;margin-left:182.4pt;margin-top:-6.4pt;height:20.5pt;width:15.85pt;mso-position-horizontal-relative:page;z-index:-25163366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12B4787C">
                  <w:pPr>
                    <w:spacing w:before="0" w:line="410" w:lineRule="exact"/>
                    <w:ind w:left="0" w:right="0" w:firstLine="0"/>
                    <w:jc w:val="left"/>
                    <w:rPr>
                      <w:rFonts w:ascii="Lucida Sans Unicode" w:hAnsi="Lucida Sans Unicode"/>
                      <w:sz w:val="36"/>
                    </w:rPr>
                  </w:pPr>
                  <w:r>
                    <w:rPr>
                      <w:rFonts w:ascii="Lucida Sans Unicode" w:hAnsi="Lucida Sans Unicode"/>
                      <w:color w:val="A9ACED"/>
                      <w:w w:val="87"/>
                      <w:sz w:val="36"/>
                    </w:rPr>
                    <w:t>◤</w:t>
                  </w:r>
                </w:p>
              </w:txbxContent>
            </v:textbox>
          </v:shape>
        </w:pict>
      </w:r>
      <w:r>
        <w:rPr>
          <w:color w:val="FFFFFF"/>
          <w:sz w:val="32"/>
        </w:rPr>
        <w:t>Formularios HTML</w:t>
      </w:r>
    </w:p>
    <w:p w14:paraId="0655CF5B">
      <w:pPr>
        <w:pStyle w:val="5"/>
        <w:rPr>
          <w:sz w:val="36"/>
        </w:rPr>
      </w:pPr>
    </w:p>
    <w:p w14:paraId="3F5530DE">
      <w:pPr>
        <w:pStyle w:val="5"/>
        <w:rPr>
          <w:sz w:val="36"/>
        </w:rPr>
      </w:pPr>
    </w:p>
    <w:p w14:paraId="25AF293D">
      <w:pPr>
        <w:pStyle w:val="5"/>
        <w:rPr>
          <w:sz w:val="36"/>
        </w:rPr>
      </w:pPr>
    </w:p>
    <w:p w14:paraId="5BFB2CE0">
      <w:pPr>
        <w:pStyle w:val="5"/>
        <w:rPr>
          <w:sz w:val="36"/>
        </w:rPr>
      </w:pPr>
    </w:p>
    <w:p w14:paraId="0F530973">
      <w:pPr>
        <w:pStyle w:val="5"/>
        <w:rPr>
          <w:sz w:val="36"/>
        </w:rPr>
      </w:pPr>
    </w:p>
    <w:p w14:paraId="43FF658A">
      <w:pPr>
        <w:pStyle w:val="5"/>
        <w:spacing w:before="10"/>
        <w:rPr>
          <w:sz w:val="51"/>
        </w:rPr>
      </w:pPr>
    </w:p>
    <w:p w14:paraId="42E56BF3">
      <w:pPr>
        <w:pStyle w:val="7"/>
        <w:numPr>
          <w:ilvl w:val="1"/>
          <w:numId w:val="4"/>
        </w:numPr>
        <w:tabs>
          <w:tab w:val="left" w:pos="3798"/>
          <w:tab w:val="left" w:pos="3799"/>
        </w:tabs>
        <w:spacing w:before="0" w:after="0" w:line="300" w:lineRule="auto"/>
        <w:ind w:left="3798" w:right="9549" w:hanging="533"/>
        <w:jc w:val="left"/>
        <w:rPr>
          <w:rFonts w:ascii="Wingdings" w:hAnsi="Wingdings"/>
          <w:color w:val="A9ACED"/>
          <w:sz w:val="29"/>
        </w:rPr>
      </w:pPr>
      <w:r>
        <w:rPr>
          <w:color w:val="FFFFFF"/>
          <w:sz w:val="32"/>
        </w:rPr>
        <w:t>Se utiliza un formulario</w:t>
      </w:r>
      <w:r>
        <w:rPr>
          <w:color w:val="FFFFFF"/>
          <w:spacing w:val="-86"/>
          <w:sz w:val="32"/>
        </w:rPr>
        <w:t xml:space="preserve"> </w:t>
      </w:r>
      <w:r>
        <w:rPr>
          <w:color w:val="FFFFFF"/>
          <w:sz w:val="32"/>
        </w:rPr>
        <w:t>HTML para recopilar la</w:t>
      </w:r>
      <w:r>
        <w:rPr>
          <w:color w:val="FFFFFF"/>
          <w:spacing w:val="-86"/>
          <w:sz w:val="32"/>
        </w:rPr>
        <w:t xml:space="preserve"> </w:t>
      </w:r>
      <w:r>
        <w:rPr>
          <w:color w:val="FFFFFF"/>
          <w:sz w:val="32"/>
        </w:rPr>
        <w:t>entrada</w:t>
      </w:r>
      <w:r>
        <w:rPr>
          <w:color w:val="FFFFFF"/>
          <w:spacing w:val="-4"/>
          <w:sz w:val="32"/>
        </w:rPr>
        <w:t xml:space="preserve"> </w:t>
      </w:r>
      <w:r>
        <w:rPr>
          <w:color w:val="FFFFFF"/>
          <w:sz w:val="32"/>
        </w:rPr>
        <w:t>del</w:t>
      </w:r>
      <w:r>
        <w:rPr>
          <w:color w:val="FFFFFF"/>
          <w:spacing w:val="-10"/>
          <w:sz w:val="32"/>
        </w:rPr>
        <w:t xml:space="preserve"> </w:t>
      </w:r>
      <w:r>
        <w:rPr>
          <w:color w:val="FFFFFF"/>
          <w:sz w:val="32"/>
        </w:rPr>
        <w:t>usuario.</w:t>
      </w:r>
      <w:r>
        <w:rPr>
          <w:color w:val="FFFFFF"/>
          <w:spacing w:val="-5"/>
          <w:sz w:val="32"/>
        </w:rPr>
        <w:t xml:space="preserve"> </w:t>
      </w:r>
      <w:r>
        <w:rPr>
          <w:color w:val="FFFFFF"/>
          <w:sz w:val="32"/>
        </w:rPr>
        <w:t>La</w:t>
      </w:r>
      <w:r>
        <w:rPr>
          <w:color w:val="FFFFFF"/>
          <w:spacing w:val="-86"/>
          <w:sz w:val="32"/>
        </w:rPr>
        <w:t xml:space="preserve"> </w:t>
      </w:r>
      <w:r>
        <w:rPr>
          <w:color w:val="FFFFFF"/>
          <w:sz w:val="32"/>
        </w:rPr>
        <w:t>entrada del usuario se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envía con mayor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frecuencia</w:t>
      </w:r>
      <w:r>
        <w:rPr>
          <w:color w:val="FFFFFF"/>
          <w:spacing w:val="-2"/>
          <w:sz w:val="32"/>
        </w:rPr>
        <w:t xml:space="preserve"> </w:t>
      </w:r>
      <w:r>
        <w:rPr>
          <w:color w:val="FFFFFF"/>
          <w:sz w:val="32"/>
        </w:rPr>
        <w:t>a</w:t>
      </w:r>
      <w:r>
        <w:rPr>
          <w:color w:val="FFFFFF"/>
          <w:spacing w:val="2"/>
          <w:sz w:val="32"/>
        </w:rPr>
        <w:t xml:space="preserve"> </w:t>
      </w:r>
      <w:r>
        <w:rPr>
          <w:color w:val="FFFFFF"/>
          <w:sz w:val="32"/>
        </w:rPr>
        <w:t>un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servidor</w:t>
      </w:r>
      <w:r>
        <w:rPr>
          <w:color w:val="FFFFFF"/>
          <w:spacing w:val="-2"/>
          <w:sz w:val="32"/>
        </w:rPr>
        <w:t xml:space="preserve"> </w:t>
      </w:r>
      <w:r>
        <w:rPr>
          <w:color w:val="FFFFFF"/>
          <w:sz w:val="32"/>
        </w:rPr>
        <w:t>para</w:t>
      </w:r>
      <w:r>
        <w:rPr>
          <w:color w:val="FFFFFF"/>
          <w:spacing w:val="3"/>
          <w:sz w:val="32"/>
        </w:rPr>
        <w:t xml:space="preserve"> </w:t>
      </w:r>
      <w:r>
        <w:rPr>
          <w:color w:val="FFFFFF"/>
          <w:sz w:val="32"/>
        </w:rPr>
        <w:t>su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procesamiento.</w:t>
      </w:r>
    </w:p>
    <w:p w14:paraId="12455027">
      <w:pPr>
        <w:spacing w:after="0" w:line="300" w:lineRule="auto"/>
        <w:jc w:val="left"/>
        <w:rPr>
          <w:rFonts w:ascii="Wingdings" w:hAnsi="Wingdings"/>
          <w:sz w:val="29"/>
        </w:rPr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164EAC08">
      <w:pPr>
        <w:pStyle w:val="5"/>
        <w:spacing w:before="3"/>
        <w:rPr>
          <w:sz w:val="18"/>
        </w:rPr>
      </w:pPr>
      <w:r>
        <w:pict>
          <v:group id="_x0000_s1223" o:spid="_x0000_s1223" o:spt="203" style="position:absolute;left:0pt;margin-left:0pt;margin-top:0pt;height:540pt;width:960pt;mso-position-horizontal-relative:page;mso-position-vertical-relative:page;z-index:-251631616;mso-width-relative:page;mso-height-relative:page;" coordsize="19200,10800">
            <o:lock v:ext="edit"/>
            <v:shape id="_x0000_s1224" o:spid="_x0000_s1224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225" o:spid="_x0000_s1225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26" o:spid="_x0000_s1226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227" o:spid="_x0000_s1227" o:spt="203" style="position:absolute;left:0pt;margin-left:0pt;margin-top:0pt;height:540.05pt;width:960pt;mso-position-horizontal-relative:page;mso-position-vertical-relative:page;z-index:-251630592;mso-width-relative:page;mso-height-relative:page;" coordsize="19200,10801">
            <o:lock v:ext="edit"/>
            <v:shape id="_x0000_s1228" o:spid="_x0000_s1228" o:spt="75" type="#_x0000_t75" style="position:absolute;left:0;top:-1;height:10801;width:19197;" filled="f" stroked="f" coordsize="21600,21600">
              <v:path/>
              <v:fill on="f" focussize="0,0"/>
              <v:stroke on="f"/>
              <v:imagedata r:id="rId14" o:title=""/>
              <o:lock v:ext="edit" aspectratio="t"/>
            </v:shape>
            <v:shape id="_x0000_s1229" o:spid="_x0000_s1229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30" o:spid="_x0000_s1230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15" o:title=""/>
              <o:lock v:ext="edit" aspectratio="t"/>
            </v:shape>
            <v:rect id="_x0000_s1231" o:spid="_x0000_s1231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232" o:spid="_x0000_s1232" o:spt="1" style="position:absolute;left:1515;top:0;height:10800;width:72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233" o:spid="_x0000_s1233" o:spt="1" style="position:absolute;left:1586;top:0;height:10800;width:16344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rect id="_x0000_s1234" o:spid="_x0000_s1234" o:spt="1" style="position:absolute;left:17933;top:0;height:10796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235" o:spid="_x0000_s1235" o:spt="75" alt="Texto&#10;&#10;Descripción generada automáticamente" type="#_x0000_t75" style="position:absolute;left:7304;top:3849;height:4393;width:9935;" filled="f" stroked="f" coordsize="21600,21600">
              <v:path/>
              <v:fill on="f" focussize="0,0"/>
              <v:stroke on="f"/>
              <v:imagedata r:id="rId31" o:title=""/>
              <o:lock v:ext="edit" aspectratio="t"/>
            </v:shape>
          </v:group>
        </w:pict>
      </w:r>
    </w:p>
    <w:p w14:paraId="65BDD596">
      <w:pPr>
        <w:pStyle w:val="2"/>
        <w:spacing w:before="78"/>
      </w:pPr>
      <w:r>
        <w:pict>
          <v:shape id="_x0000_s1236" o:spid="_x0000_s1236" o:spt="202" type="#_x0000_t202" style="position:absolute;left:0pt;margin-left:182.4pt;margin-top:-5.45pt;height:20.5pt;width:15.85pt;mso-position-horizontal-relative:page;z-index:-25163161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4AAF1A2F">
                  <w:pPr>
                    <w:spacing w:before="0" w:line="410" w:lineRule="exact"/>
                    <w:ind w:left="0" w:right="0" w:firstLine="0"/>
                    <w:jc w:val="left"/>
                    <w:rPr>
                      <w:rFonts w:ascii="Lucida Sans Unicode" w:hAnsi="Lucida Sans Unicode"/>
                      <w:sz w:val="36"/>
                    </w:rPr>
                  </w:pPr>
                  <w:r>
                    <w:rPr>
                      <w:rFonts w:ascii="Lucida Sans Unicode" w:hAnsi="Lucida Sans Unicode"/>
                      <w:color w:val="A9ACED"/>
                      <w:w w:val="87"/>
                      <w:sz w:val="36"/>
                    </w:rPr>
                    <w:t>◤</w:t>
                  </w:r>
                </w:p>
              </w:txbxContent>
            </v:textbox>
          </v:shape>
        </w:pict>
      </w:r>
      <w:r>
        <w:rPr>
          <w:color w:val="FFFFFF"/>
        </w:rPr>
        <w:t>Permitir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varias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selecciones:</w:t>
      </w:r>
    </w:p>
    <w:p w14:paraId="027548AA">
      <w:pPr>
        <w:pStyle w:val="5"/>
        <w:rPr>
          <w:sz w:val="76"/>
        </w:rPr>
      </w:pPr>
    </w:p>
    <w:p w14:paraId="5F41367A">
      <w:pPr>
        <w:pStyle w:val="5"/>
        <w:rPr>
          <w:sz w:val="76"/>
        </w:rPr>
      </w:pPr>
    </w:p>
    <w:p w14:paraId="6678205E">
      <w:pPr>
        <w:pStyle w:val="5"/>
        <w:rPr>
          <w:sz w:val="76"/>
        </w:rPr>
      </w:pPr>
    </w:p>
    <w:p w14:paraId="24316199">
      <w:pPr>
        <w:pStyle w:val="7"/>
        <w:numPr>
          <w:ilvl w:val="1"/>
          <w:numId w:val="4"/>
        </w:numPr>
        <w:tabs>
          <w:tab w:val="left" w:pos="3799"/>
        </w:tabs>
        <w:spacing w:before="472" w:after="0" w:line="300" w:lineRule="auto"/>
        <w:ind w:left="3798" w:right="9656" w:hanging="533"/>
        <w:jc w:val="both"/>
        <w:rPr>
          <w:rFonts w:ascii="Wingdings" w:hAnsi="Wingdings"/>
          <w:color w:val="A9ACED"/>
          <w:sz w:val="29"/>
        </w:rPr>
      </w:pPr>
      <w:r>
        <w:rPr>
          <w:color w:val="FFFFFF"/>
          <w:sz w:val="32"/>
        </w:rPr>
        <w:t>Utilice el atributo para</w:t>
      </w:r>
      <w:r>
        <w:rPr>
          <w:color w:val="FFFFFF"/>
          <w:spacing w:val="-86"/>
          <w:sz w:val="32"/>
        </w:rPr>
        <w:t xml:space="preserve"> </w:t>
      </w:r>
      <w:r>
        <w:rPr>
          <w:color w:val="FFFFFF"/>
          <w:sz w:val="32"/>
        </w:rPr>
        <w:t>permitir que el usuario</w:t>
      </w:r>
      <w:r>
        <w:rPr>
          <w:color w:val="FFFFFF"/>
          <w:spacing w:val="-87"/>
          <w:sz w:val="32"/>
        </w:rPr>
        <w:t xml:space="preserve"> </w:t>
      </w:r>
      <w:r>
        <w:rPr>
          <w:color w:val="FFFFFF"/>
          <w:sz w:val="32"/>
        </w:rPr>
        <w:t>seleccione más de un</w:t>
      </w:r>
      <w:r>
        <w:rPr>
          <w:color w:val="FFFFFF"/>
          <w:spacing w:val="-86"/>
          <w:sz w:val="32"/>
        </w:rPr>
        <w:t xml:space="preserve"> </w:t>
      </w:r>
      <w:r>
        <w:rPr>
          <w:color w:val="FFFFFF"/>
          <w:sz w:val="32"/>
        </w:rPr>
        <w:t>valor:</w:t>
      </w:r>
      <w:r>
        <w:rPr>
          <w:color w:val="FFFFFF"/>
          <w:spacing w:val="2"/>
          <w:sz w:val="32"/>
        </w:rPr>
        <w:t xml:space="preserve"> </w:t>
      </w:r>
      <w:r>
        <w:rPr>
          <w:rFonts w:ascii="Consolas" w:hAnsi="Consolas"/>
          <w:color w:val="FFFFFF"/>
          <w:sz w:val="32"/>
        </w:rPr>
        <w:t>multiple</w:t>
      </w:r>
    </w:p>
    <w:p w14:paraId="53F5C59A">
      <w:pPr>
        <w:spacing w:after="0" w:line="300" w:lineRule="auto"/>
        <w:jc w:val="both"/>
        <w:rPr>
          <w:rFonts w:ascii="Wingdings" w:hAnsi="Wingdings"/>
          <w:sz w:val="29"/>
        </w:rPr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4F45D004">
      <w:pPr>
        <w:pStyle w:val="5"/>
        <w:rPr>
          <w:rFonts w:ascii="Consolas"/>
          <w:sz w:val="20"/>
        </w:rPr>
      </w:pPr>
      <w:r>
        <w:pict>
          <v:group id="_x0000_s1237" o:spid="_x0000_s1237" o:spt="203" style="position:absolute;left:0pt;margin-left:0pt;margin-top:0pt;height:540pt;width:367.45pt;mso-position-horizontal-relative:page;mso-position-vertical-relative:page;z-index:251659264;mso-width-relative:page;mso-height-relative:page;" coordsize="7349,10800">
            <o:lock v:ext="edit"/>
            <v:rect id="_x0000_s1238" o:spid="_x0000_s1238" o:spt="1" style="position:absolute;left:0;top:0;height:10800;width:7281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239" o:spid="_x0000_s1239" o:spt="1" style="position:absolute;left:7276;top:0;height:10800;width:72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240" o:spid="_x0000_s1240" o:spt="202" type="#_x0000_t202" style="position:absolute;left:0;top:0;height:10800;width:734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5E03E61">
                    <w:pPr>
                      <w:spacing w:before="0" w:line="240" w:lineRule="auto"/>
                      <w:rPr>
                        <w:rFonts w:ascii="Arial"/>
                        <w:b/>
                        <w:sz w:val="76"/>
                      </w:rPr>
                    </w:pPr>
                  </w:p>
                  <w:p w14:paraId="76330D77">
                    <w:pPr>
                      <w:spacing w:before="4" w:line="240" w:lineRule="auto"/>
                      <w:rPr>
                        <w:rFonts w:ascii="Arial"/>
                        <w:b/>
                        <w:sz w:val="74"/>
                      </w:rPr>
                    </w:pPr>
                  </w:p>
                  <w:p w14:paraId="1DB44F65">
                    <w:pPr>
                      <w:spacing w:before="1" w:line="225" w:lineRule="auto"/>
                      <w:ind w:left="2250" w:right="1279" w:firstLine="0"/>
                      <w:jc w:val="left"/>
                      <w:rPr>
                        <w:sz w:val="68"/>
                      </w:rPr>
                    </w:pPr>
                    <w:r>
                      <w:rPr>
                        <w:color w:val="FFFFFF"/>
                        <w:spacing w:val="-6"/>
                        <w:sz w:val="68"/>
                      </w:rPr>
                      <w:t>ETIQUETAS</w:t>
                    </w:r>
                    <w:r>
                      <w:rPr>
                        <w:color w:val="FFFFFF"/>
                        <w:spacing w:val="-186"/>
                        <w:sz w:val="68"/>
                      </w:rPr>
                      <w:t xml:space="preserve"> </w:t>
                    </w:r>
                    <w:r>
                      <w:rPr>
                        <w:color w:val="FFFFFF"/>
                        <w:sz w:val="68"/>
                      </w:rPr>
                      <w:t>EH</w:t>
                    </w:r>
                    <w:r>
                      <w:rPr>
                        <w:color w:val="FFFFFF"/>
                        <w:spacing w:val="-2"/>
                        <w:sz w:val="68"/>
                      </w:rPr>
                      <w:t xml:space="preserve"> </w:t>
                    </w:r>
                    <w:r>
                      <w:rPr>
                        <w:color w:val="FFFFFF"/>
                        <w:sz w:val="68"/>
                      </w:rPr>
                      <w:t>HTML</w:t>
                    </w:r>
                  </w:p>
                </w:txbxContent>
              </v:textbox>
            </v:shape>
          </v:group>
        </w:pict>
      </w:r>
      <w:r>
        <w:pict>
          <v:line id="_x0000_s1241" o:spid="_x0000_s1241" o:spt="20" style="position:absolute;left:0pt;margin-left:433.6pt;margin-top:70.7pt;height:0pt;width:463.7pt;mso-position-horizontal-relative:page;mso-position-vertical-relative:page;z-index:251660288;mso-width-relative:page;mso-height-relative:page;" stroked="t" coordsize="21600,21600">
            <v:path arrowok="t"/>
            <v:fill focussize="0,0"/>
            <v:stroke weight="1.25pt" color="#8ABBF0"/>
            <v:imagedata o:title=""/>
            <o:lock v:ext="edit"/>
          </v:line>
        </w:pict>
      </w:r>
      <w:r>
        <w:pict>
          <v:line id="_x0000_s1242" o:spid="_x0000_s1242" o:spt="20" style="position:absolute;left:0pt;margin-left:433.6pt;margin-top:130.5pt;height:0pt;width:463.7pt;mso-position-horizontal-relative:page;mso-position-vertical-relative:page;z-index:251660288;mso-width-relative:page;mso-height-relative:page;" stroked="t" coordsize="21600,21600">
            <v:path arrowok="t"/>
            <v:fill focussize="0,0"/>
            <v:stroke weight="1.25pt" color="#84EBE4"/>
            <v:imagedata o:title=""/>
            <o:lock v:ext="edit"/>
          </v:line>
        </w:pict>
      </w:r>
      <w:r>
        <w:pict>
          <v:line id="_x0000_s1243" o:spid="_x0000_s1243" o:spt="20" style="position:absolute;left:0pt;margin-left:433.6pt;margin-top:190.35pt;height:0pt;width:463.7pt;mso-position-horizontal-relative:page;mso-position-vertical-relative:page;z-index:251661312;mso-width-relative:page;mso-height-relative:page;" stroked="t" coordsize="21600,21600">
            <v:path arrowok="t"/>
            <v:fill focussize="0,0"/>
            <v:stroke weight="1.25pt" color="#7DE7A1"/>
            <v:imagedata o:title=""/>
            <o:lock v:ext="edit"/>
          </v:line>
        </w:pict>
      </w:r>
      <w:r>
        <w:pict>
          <v:line id="_x0000_s1244" o:spid="_x0000_s1244" o:spt="20" style="position:absolute;left:0pt;margin-left:433.6pt;margin-top:250.15pt;height:0pt;width:463.7pt;mso-position-horizontal-relative:page;mso-position-vertical-relative:page;z-index:251661312;mso-width-relative:page;mso-height-relative:page;" stroked="t" coordsize="21600,21600">
            <v:path arrowok="t"/>
            <v:fill focussize="0,0"/>
            <v:stroke weight="1.25pt" color="#91E078"/>
            <v:imagedata o:title=""/>
            <o:lock v:ext="edit"/>
          </v:line>
        </w:pict>
      </w:r>
      <w:r>
        <w:pict>
          <v:line id="_x0000_s1245" o:spid="_x0000_s1245" o:spt="20" style="position:absolute;left:0pt;margin-left:433.6pt;margin-top:310pt;height:0pt;width:463.7pt;mso-position-horizontal-relative:page;mso-position-vertical-relative:page;z-index:251662336;mso-width-relative:page;mso-height-relative:page;" stroked="t" coordsize="21600,21600">
            <v:path arrowok="t"/>
            <v:fill focussize="0,0"/>
            <v:stroke weight="1.25pt" color="#C7DA73"/>
            <v:imagedata o:title=""/>
            <o:lock v:ext="edit"/>
          </v:line>
        </w:pict>
      </w:r>
      <w:r>
        <w:pict>
          <v:line id="_x0000_s1246" o:spid="_x0000_s1246" o:spt="20" style="position:absolute;left:0pt;margin-left:433.6pt;margin-top:369.8pt;height:0pt;width:463.7pt;mso-position-horizontal-relative:page;mso-position-vertical-relative:page;z-index:251662336;mso-width-relative:page;mso-height-relative:page;" stroked="t" coordsize="21600,21600">
            <v:path arrowok="t"/>
            <v:fill focussize="0,0"/>
            <v:stroke weight="1.25pt" color="#D2A96D"/>
            <v:imagedata o:title=""/>
            <o:lock v:ext="edit"/>
          </v:line>
        </w:pict>
      </w:r>
      <w:r>
        <w:pict>
          <v:line id="_x0000_s1247" o:spid="_x0000_s1247" o:spt="20" style="position:absolute;left:0pt;margin-left:433.6pt;margin-top:429.6pt;height:0pt;width:463.7pt;mso-position-horizontal-relative:page;mso-position-vertical-relative:page;z-index:251663360;mso-width-relative:page;mso-height-relative:page;" stroked="t" coordsize="21600,21600">
            <v:path arrowok="t"/>
            <v:fill focussize="0,0"/>
            <v:stroke weight="1.25pt" color="#CA6A6A"/>
            <v:imagedata o:title=""/>
            <o:lock v:ext="edit"/>
          </v:line>
        </w:pict>
      </w:r>
    </w:p>
    <w:p w14:paraId="7DBF2EC1">
      <w:pPr>
        <w:pStyle w:val="5"/>
        <w:rPr>
          <w:rFonts w:ascii="Consolas"/>
          <w:sz w:val="20"/>
        </w:rPr>
      </w:pPr>
    </w:p>
    <w:p w14:paraId="41909544">
      <w:pPr>
        <w:pStyle w:val="5"/>
        <w:rPr>
          <w:rFonts w:ascii="Consolas"/>
          <w:sz w:val="20"/>
        </w:rPr>
      </w:pPr>
    </w:p>
    <w:p w14:paraId="20B6EFA7">
      <w:pPr>
        <w:pStyle w:val="5"/>
        <w:rPr>
          <w:rFonts w:ascii="Consolas"/>
          <w:sz w:val="20"/>
        </w:rPr>
      </w:pPr>
    </w:p>
    <w:p w14:paraId="08955346">
      <w:pPr>
        <w:pStyle w:val="5"/>
        <w:rPr>
          <w:rFonts w:ascii="Consolas"/>
          <w:sz w:val="20"/>
        </w:rPr>
      </w:pPr>
    </w:p>
    <w:p w14:paraId="5EEC7DCF">
      <w:pPr>
        <w:pStyle w:val="5"/>
        <w:spacing w:before="8"/>
        <w:rPr>
          <w:rFonts w:ascii="Consolas"/>
          <w:sz w:val="25"/>
        </w:rPr>
      </w:pPr>
    </w:p>
    <w:p w14:paraId="693AC0AB">
      <w:pPr>
        <w:pStyle w:val="7"/>
        <w:numPr>
          <w:ilvl w:val="2"/>
          <w:numId w:val="4"/>
        </w:numPr>
        <w:tabs>
          <w:tab w:val="left" w:pos="9490"/>
        </w:tabs>
        <w:spacing w:before="77" w:after="0" w:line="240" w:lineRule="auto"/>
        <w:ind w:left="9490" w:right="0" w:hanging="600"/>
        <w:jc w:val="left"/>
        <w:rPr>
          <w:rFonts w:ascii="Arial"/>
          <w:b/>
          <w:sz w:val="72"/>
        </w:rPr>
      </w:pPr>
      <w:r>
        <w:rPr>
          <w:rFonts w:ascii="Arial"/>
          <w:b/>
          <w:sz w:val="72"/>
        </w:rPr>
        <w:t>Etiqueta nav</w:t>
      </w:r>
    </w:p>
    <w:p w14:paraId="1631EB0C">
      <w:pPr>
        <w:pStyle w:val="7"/>
        <w:numPr>
          <w:ilvl w:val="2"/>
          <w:numId w:val="4"/>
        </w:numPr>
        <w:tabs>
          <w:tab w:val="left" w:pos="9490"/>
        </w:tabs>
        <w:spacing w:before="368" w:after="0" w:line="240" w:lineRule="auto"/>
        <w:ind w:left="9490" w:right="0" w:hanging="600"/>
        <w:jc w:val="left"/>
        <w:rPr>
          <w:rFonts w:ascii="Arial"/>
          <w:b/>
          <w:sz w:val="72"/>
        </w:rPr>
      </w:pPr>
      <w:r>
        <w:rPr>
          <w:rFonts w:ascii="Arial"/>
          <w:b/>
          <w:sz w:val="72"/>
        </w:rPr>
        <w:t>Etiqueta article</w:t>
      </w:r>
    </w:p>
    <w:p w14:paraId="6AD76AA7">
      <w:pPr>
        <w:pStyle w:val="7"/>
        <w:numPr>
          <w:ilvl w:val="2"/>
          <w:numId w:val="4"/>
        </w:numPr>
        <w:tabs>
          <w:tab w:val="left" w:pos="9490"/>
        </w:tabs>
        <w:spacing w:before="369" w:after="0" w:line="240" w:lineRule="auto"/>
        <w:ind w:left="9490" w:right="0" w:hanging="600"/>
        <w:jc w:val="left"/>
        <w:rPr>
          <w:rFonts w:ascii="Arial"/>
          <w:b/>
          <w:sz w:val="72"/>
        </w:rPr>
      </w:pPr>
      <w:r>
        <w:rPr>
          <w:rFonts w:ascii="Arial"/>
          <w:b/>
          <w:sz w:val="72"/>
        </w:rPr>
        <w:t>Etiqueta section</w:t>
      </w:r>
    </w:p>
    <w:p w14:paraId="16C30D85">
      <w:pPr>
        <w:pStyle w:val="7"/>
        <w:numPr>
          <w:ilvl w:val="2"/>
          <w:numId w:val="4"/>
        </w:numPr>
        <w:tabs>
          <w:tab w:val="left" w:pos="9490"/>
        </w:tabs>
        <w:spacing w:before="369" w:after="0" w:line="240" w:lineRule="auto"/>
        <w:ind w:left="9490" w:right="0" w:hanging="600"/>
        <w:jc w:val="left"/>
        <w:rPr>
          <w:rFonts w:ascii="Arial"/>
          <w:b/>
          <w:sz w:val="72"/>
        </w:rPr>
      </w:pPr>
      <w:r>
        <w:rPr>
          <w:rFonts w:ascii="Arial"/>
          <w:b/>
          <w:sz w:val="72"/>
        </w:rPr>
        <w:t>Etiqueta div</w:t>
      </w:r>
    </w:p>
    <w:p w14:paraId="4364B611">
      <w:pPr>
        <w:pStyle w:val="7"/>
        <w:numPr>
          <w:ilvl w:val="2"/>
          <w:numId w:val="4"/>
        </w:numPr>
        <w:tabs>
          <w:tab w:val="left" w:pos="9490"/>
        </w:tabs>
        <w:spacing w:before="368" w:after="0" w:line="240" w:lineRule="auto"/>
        <w:ind w:left="9490" w:right="0" w:hanging="600"/>
        <w:jc w:val="left"/>
        <w:rPr>
          <w:rFonts w:ascii="Arial"/>
          <w:b/>
          <w:sz w:val="72"/>
        </w:rPr>
      </w:pPr>
      <w:r>
        <w:rPr>
          <w:rFonts w:ascii="Arial"/>
          <w:b/>
          <w:sz w:val="72"/>
        </w:rPr>
        <w:t>Etiqueta header</w:t>
      </w:r>
    </w:p>
    <w:p w14:paraId="4DA766CA">
      <w:pPr>
        <w:pStyle w:val="7"/>
        <w:numPr>
          <w:ilvl w:val="2"/>
          <w:numId w:val="4"/>
        </w:numPr>
        <w:tabs>
          <w:tab w:val="left" w:pos="9490"/>
        </w:tabs>
        <w:spacing w:before="369" w:after="0" w:line="240" w:lineRule="auto"/>
        <w:ind w:left="9490" w:right="0" w:hanging="600"/>
        <w:jc w:val="left"/>
        <w:rPr>
          <w:rFonts w:ascii="Arial"/>
          <w:b/>
          <w:sz w:val="72"/>
        </w:rPr>
      </w:pPr>
      <w:r>
        <w:rPr>
          <w:rFonts w:ascii="Arial"/>
          <w:b/>
          <w:sz w:val="72"/>
        </w:rPr>
        <w:t>Etiqueta footer</w:t>
      </w:r>
    </w:p>
    <w:p w14:paraId="098F533B">
      <w:pPr>
        <w:pStyle w:val="7"/>
        <w:numPr>
          <w:ilvl w:val="2"/>
          <w:numId w:val="4"/>
        </w:numPr>
        <w:tabs>
          <w:tab w:val="left" w:pos="9490"/>
        </w:tabs>
        <w:spacing w:before="369" w:after="0" w:line="240" w:lineRule="auto"/>
        <w:ind w:left="9490" w:right="0" w:hanging="600"/>
        <w:jc w:val="left"/>
        <w:rPr>
          <w:rFonts w:ascii="Arial"/>
          <w:b/>
          <w:sz w:val="72"/>
        </w:rPr>
      </w:pPr>
      <w:r>
        <w:rPr>
          <w:rFonts w:ascii="Arial"/>
          <w:b/>
          <w:sz w:val="72"/>
        </w:rPr>
        <w:t>Etiqueta main</w:t>
      </w:r>
    </w:p>
    <w:p w14:paraId="7CAC83DE">
      <w:pPr>
        <w:spacing w:after="0" w:line="240" w:lineRule="auto"/>
        <w:jc w:val="left"/>
        <w:rPr>
          <w:rFonts w:ascii="Arial"/>
          <w:sz w:val="72"/>
        </w:rPr>
        <w:sectPr>
          <w:pgSz w:w="19200" w:h="10800" w:orient="landscape"/>
          <w:pgMar w:top="0" w:right="2580" w:bottom="0" w:left="0" w:header="720" w:footer="720" w:gutter="0"/>
          <w:cols w:space="720" w:num="1"/>
        </w:sectPr>
      </w:pPr>
    </w:p>
    <w:p w14:paraId="78CC1A15">
      <w:pPr>
        <w:pStyle w:val="5"/>
        <w:spacing w:before="3"/>
        <w:rPr>
          <w:rFonts w:ascii="Arial"/>
          <w:b/>
          <w:sz w:val="18"/>
        </w:rPr>
      </w:pPr>
      <w:r>
        <w:pict>
          <v:group id="_x0000_s1248" o:spid="_x0000_s1248" o:spt="203" style="position:absolute;left:0pt;margin-left:0pt;margin-top:0pt;height:540pt;width:960pt;mso-position-horizontal-relative:page;mso-position-vertical-relative:page;z-index:-251628544;mso-width-relative:page;mso-height-relative:page;" coordsize="19200,10800">
            <o:lock v:ext="edit"/>
            <v:shape id="_x0000_s1249" o:spid="_x0000_s1249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250" o:spid="_x0000_s1250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51" o:spid="_x0000_s1251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252" o:spid="_x0000_s1252" o:spt="203" style="position:absolute;left:0pt;margin-left:0pt;margin-top:0pt;height:540.05pt;width:960pt;mso-position-horizontal-relative:page;mso-position-vertical-relative:page;z-index:-251628544;mso-width-relative:page;mso-height-relative:page;" coordsize="19200,10801">
            <o:lock v:ext="edit"/>
            <v:shape id="_x0000_s1253" o:spid="_x0000_s1253" o:spt="75" type="#_x0000_t75" style="position:absolute;left:0;top:-1;height:10796;width:19197;" filled="f" stroked="f" coordsize="21600,21600">
              <v:path/>
              <v:fill on="f" focussize="0,0"/>
              <v:stroke on="f"/>
              <v:imagedata r:id="rId32" o:title=""/>
              <o:lock v:ext="edit" aspectratio="t"/>
            </v:shape>
            <v:shape id="_x0000_s1254" o:spid="_x0000_s1254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55" o:spid="_x0000_s1255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15" o:title=""/>
              <o:lock v:ext="edit" aspectratio="t"/>
            </v:shape>
            <v:rect id="_x0000_s1256" o:spid="_x0000_s1256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257" o:spid="_x0000_s1257" o:spt="1" style="position:absolute;left:1515;top:0;height:10800;width:72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258" o:spid="_x0000_s1258" o:spt="1" style="position:absolute;left:1586;top:0;height:10800;width:16344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shape id="_x0000_s1259" o:spid="_x0000_s1259" o:spt="75" type="#_x0000_t75" style="position:absolute;left:9904;top:4221;height:2856;width:7724;" filled="f" stroked="f" coordsize="21600,21600">
              <v:path/>
              <v:fill on="f" focussize="0,0"/>
              <v:stroke on="f"/>
              <v:imagedata r:id="rId33" o:title=""/>
              <o:lock v:ext="edit" aspectratio="t"/>
            </v:shape>
            <v:shape id="_x0000_s1260" o:spid="_x0000_s1260" o:spt="75" type="#_x0000_t75" style="position:absolute;left:9893;top:4208;height:2882;width:7748;" filled="f" stroked="f" coordsize="21600,21600">
              <v:path/>
              <v:fill on="f" focussize="0,0"/>
              <v:stroke on="f"/>
              <v:imagedata r:id="rId34" o:title=""/>
              <o:lock v:ext="edit" aspectratio="t"/>
            </v:shape>
            <v:rect id="_x0000_s1261" o:spid="_x0000_s1261" o:spt="1" style="position:absolute;left:17933;top:0;height:10796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</v:group>
        </w:pict>
      </w:r>
    </w:p>
    <w:p w14:paraId="31A86486">
      <w:pPr>
        <w:pStyle w:val="2"/>
        <w:spacing w:before="78"/>
      </w:pPr>
      <w:r>
        <w:pict>
          <v:shape id="_x0000_s1262" o:spid="_x0000_s1262" o:spt="202" type="#_x0000_t202" style="position:absolute;left:0pt;margin-left:182.4pt;margin-top:-5.45pt;height:20.5pt;width:15.85pt;mso-position-horizontal-relative:page;z-index:-25162956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46CF619A">
                  <w:pPr>
                    <w:spacing w:before="0" w:line="410" w:lineRule="exact"/>
                    <w:ind w:left="0" w:right="0" w:firstLine="0"/>
                    <w:jc w:val="left"/>
                    <w:rPr>
                      <w:rFonts w:ascii="Lucida Sans Unicode" w:hAnsi="Lucida Sans Unicode"/>
                      <w:sz w:val="36"/>
                    </w:rPr>
                  </w:pPr>
                  <w:r>
                    <w:rPr>
                      <w:rFonts w:ascii="Lucida Sans Unicode" w:hAnsi="Lucida Sans Unicode"/>
                      <w:color w:val="A9ACED"/>
                      <w:w w:val="87"/>
                      <w:sz w:val="36"/>
                    </w:rPr>
                    <w:t>◤</w:t>
                  </w:r>
                </w:p>
              </w:txbxContent>
            </v:textbox>
          </v:shape>
        </w:pict>
      </w:r>
      <w:r>
        <w:rPr>
          <w:color w:val="FFFFFF"/>
        </w:rPr>
        <w:t>Etiqueta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nav</w:t>
      </w:r>
    </w:p>
    <w:p w14:paraId="515FBD93">
      <w:pPr>
        <w:pStyle w:val="5"/>
        <w:rPr>
          <w:sz w:val="76"/>
        </w:rPr>
      </w:pPr>
    </w:p>
    <w:p w14:paraId="337F905E">
      <w:pPr>
        <w:pStyle w:val="5"/>
        <w:spacing w:before="3"/>
        <w:rPr>
          <w:sz w:val="68"/>
        </w:rPr>
      </w:pPr>
    </w:p>
    <w:p w14:paraId="01D6A340">
      <w:pPr>
        <w:pStyle w:val="7"/>
        <w:numPr>
          <w:ilvl w:val="1"/>
          <w:numId w:val="4"/>
        </w:numPr>
        <w:tabs>
          <w:tab w:val="left" w:pos="3789"/>
          <w:tab w:val="left" w:pos="3790"/>
        </w:tabs>
        <w:spacing w:before="0" w:after="0" w:line="297" w:lineRule="auto"/>
        <w:ind w:left="3789" w:right="7516" w:hanging="533"/>
        <w:jc w:val="left"/>
        <w:rPr>
          <w:rFonts w:ascii="Wingdings" w:hAnsi="Wingdings"/>
          <w:color w:val="A9ACED"/>
          <w:sz w:val="32"/>
        </w:rPr>
      </w:pPr>
      <w:r>
        <w:rPr>
          <w:color w:val="FFFFFF"/>
          <w:spacing w:val="-1"/>
          <w:sz w:val="36"/>
        </w:rPr>
        <w:t>La</w:t>
      </w:r>
      <w:r>
        <w:rPr>
          <w:color w:val="FFFFFF"/>
          <w:spacing w:val="-2"/>
          <w:sz w:val="36"/>
        </w:rPr>
        <w:t xml:space="preserve"> </w:t>
      </w:r>
      <w:r>
        <w:rPr>
          <w:color w:val="FFFFFF"/>
          <w:spacing w:val="-1"/>
          <w:sz w:val="36"/>
        </w:rPr>
        <w:t>etiqueta</w:t>
      </w:r>
      <w:r>
        <w:rPr>
          <w:color w:val="FFFFFF"/>
          <w:spacing w:val="2"/>
          <w:sz w:val="36"/>
        </w:rPr>
        <w:t xml:space="preserve"> </w:t>
      </w:r>
      <w:r>
        <w:rPr>
          <w:rFonts w:ascii="Consolas" w:hAnsi="Consolas"/>
          <w:b/>
          <w:color w:val="FFFFFF"/>
          <w:spacing w:val="-1"/>
          <w:sz w:val="36"/>
        </w:rPr>
        <w:t>nav</w:t>
      </w:r>
      <w:r>
        <w:rPr>
          <w:rFonts w:ascii="Consolas" w:hAnsi="Consolas"/>
          <w:b/>
          <w:color w:val="FFFFFF"/>
          <w:spacing w:val="-95"/>
          <w:sz w:val="36"/>
        </w:rPr>
        <w:t xml:space="preserve"> </w:t>
      </w:r>
      <w:r>
        <w:rPr>
          <w:color w:val="FFFFFF"/>
          <w:spacing w:val="-1"/>
          <w:sz w:val="36"/>
        </w:rPr>
        <w:t>suele</w:t>
      </w:r>
      <w:r>
        <w:rPr>
          <w:color w:val="FFFFFF"/>
          <w:spacing w:val="1"/>
          <w:sz w:val="36"/>
        </w:rPr>
        <w:t xml:space="preserve"> </w:t>
      </w:r>
      <w:r>
        <w:rPr>
          <w:color w:val="FFFFFF"/>
          <w:spacing w:val="-1"/>
          <w:sz w:val="36"/>
        </w:rPr>
        <w:t>contener</w:t>
      </w:r>
      <w:r>
        <w:rPr>
          <w:color w:val="FFFFFF"/>
          <w:spacing w:val="1"/>
          <w:sz w:val="36"/>
        </w:rPr>
        <w:t xml:space="preserve"> </w:t>
      </w:r>
      <w:r>
        <w:rPr>
          <w:color w:val="FFFFFF"/>
          <w:spacing w:val="-1"/>
          <w:sz w:val="36"/>
        </w:rPr>
        <w:t>la</w:t>
      </w:r>
      <w:r>
        <w:rPr>
          <w:color w:val="FFFFFF"/>
          <w:spacing w:val="-97"/>
          <w:sz w:val="36"/>
        </w:rPr>
        <w:t xml:space="preserve"> </w:t>
      </w:r>
      <w:r>
        <w:rPr>
          <w:color w:val="FFFFFF"/>
          <w:sz w:val="36"/>
        </w:rPr>
        <w:t>definición de un menú de</w:t>
      </w:r>
      <w:r>
        <w:rPr>
          <w:color w:val="FFFFFF"/>
          <w:spacing w:val="1"/>
          <w:sz w:val="36"/>
        </w:rPr>
        <w:t xml:space="preserve"> </w:t>
      </w:r>
      <w:r>
        <w:rPr>
          <w:color w:val="FFFFFF"/>
          <w:sz w:val="36"/>
        </w:rPr>
        <w:t>navegación en su interior. Es</w:t>
      </w:r>
      <w:r>
        <w:rPr>
          <w:color w:val="FFFFFF"/>
          <w:spacing w:val="1"/>
          <w:sz w:val="36"/>
        </w:rPr>
        <w:t xml:space="preserve"> </w:t>
      </w:r>
      <w:r>
        <w:rPr>
          <w:color w:val="FFFFFF"/>
          <w:sz w:val="36"/>
        </w:rPr>
        <w:t>habitual incluir una lista en su</w:t>
      </w:r>
      <w:r>
        <w:rPr>
          <w:color w:val="FFFFFF"/>
          <w:spacing w:val="1"/>
          <w:sz w:val="36"/>
        </w:rPr>
        <w:t xml:space="preserve"> </w:t>
      </w:r>
      <w:r>
        <w:rPr>
          <w:color w:val="FFFFFF"/>
          <w:sz w:val="36"/>
        </w:rPr>
        <w:t>interior, que puede ser tanto</w:t>
      </w:r>
      <w:r>
        <w:rPr>
          <w:color w:val="FFFFFF"/>
          <w:spacing w:val="1"/>
          <w:sz w:val="36"/>
        </w:rPr>
        <w:t xml:space="preserve"> </w:t>
      </w:r>
      <w:r>
        <w:rPr>
          <w:color w:val="FFFFFF"/>
          <w:sz w:val="36"/>
        </w:rPr>
        <w:t>ordenada</w:t>
      </w:r>
      <w:r>
        <w:rPr>
          <w:color w:val="FFFFFF"/>
          <w:spacing w:val="2"/>
          <w:sz w:val="36"/>
        </w:rPr>
        <w:t xml:space="preserve"> </w:t>
      </w:r>
      <w:r>
        <w:rPr>
          <w:rFonts w:ascii="Consolas" w:hAnsi="Consolas"/>
          <w:b/>
          <w:color w:val="FFFFFF"/>
          <w:sz w:val="36"/>
        </w:rPr>
        <w:t>ol</w:t>
      </w:r>
      <w:r>
        <w:rPr>
          <w:color w:val="FFFFFF"/>
          <w:sz w:val="36"/>
        </w:rPr>
        <w:t>,</w:t>
      </w:r>
      <w:r>
        <w:rPr>
          <w:color w:val="FFFFFF"/>
          <w:spacing w:val="-1"/>
          <w:sz w:val="36"/>
        </w:rPr>
        <w:t xml:space="preserve"> </w:t>
      </w:r>
      <w:r>
        <w:rPr>
          <w:color w:val="FFFFFF"/>
          <w:sz w:val="36"/>
        </w:rPr>
        <w:t>como</w:t>
      </w:r>
      <w:r>
        <w:rPr>
          <w:color w:val="FFFFFF"/>
          <w:spacing w:val="-3"/>
          <w:sz w:val="36"/>
        </w:rPr>
        <w:t xml:space="preserve"> </w:t>
      </w:r>
      <w:r>
        <w:rPr>
          <w:color w:val="FFFFFF"/>
          <w:sz w:val="36"/>
        </w:rPr>
        <w:t>no</w:t>
      </w:r>
    </w:p>
    <w:p w14:paraId="5705FF0D">
      <w:pPr>
        <w:spacing w:before="0" w:line="295" w:lineRule="auto"/>
        <w:ind w:left="3789" w:right="7508" w:firstLine="0"/>
        <w:jc w:val="left"/>
        <w:rPr>
          <w:sz w:val="36"/>
        </w:rPr>
      </w:pPr>
      <w:r>
        <w:rPr>
          <w:color w:val="FFFFFF"/>
          <w:sz w:val="36"/>
        </w:rPr>
        <w:t xml:space="preserve">ordenada </w:t>
      </w:r>
      <w:r>
        <w:rPr>
          <w:rFonts w:ascii="Consolas" w:hAnsi="Consolas"/>
          <w:b/>
          <w:color w:val="FFFFFF"/>
          <w:sz w:val="36"/>
        </w:rPr>
        <w:t>ul</w:t>
      </w:r>
      <w:r>
        <w:rPr>
          <w:color w:val="FFFFFF"/>
          <w:sz w:val="36"/>
        </w:rPr>
        <w:t>. A continuación</w:t>
      </w:r>
      <w:r>
        <w:rPr>
          <w:color w:val="FFFFFF"/>
          <w:spacing w:val="1"/>
          <w:sz w:val="36"/>
        </w:rPr>
        <w:t xml:space="preserve"> </w:t>
      </w:r>
      <w:r>
        <w:rPr>
          <w:color w:val="FFFFFF"/>
          <w:sz w:val="36"/>
        </w:rPr>
        <w:t>tienes</w:t>
      </w:r>
      <w:r>
        <w:rPr>
          <w:color w:val="FFFFFF"/>
          <w:spacing w:val="-5"/>
          <w:sz w:val="36"/>
        </w:rPr>
        <w:t xml:space="preserve"> </w:t>
      </w:r>
      <w:r>
        <w:rPr>
          <w:color w:val="FFFFFF"/>
          <w:sz w:val="36"/>
        </w:rPr>
        <w:t>un</w:t>
      </w:r>
      <w:r>
        <w:rPr>
          <w:color w:val="FFFFFF"/>
          <w:spacing w:val="-6"/>
          <w:sz w:val="36"/>
        </w:rPr>
        <w:t xml:space="preserve"> </w:t>
      </w:r>
      <w:r>
        <w:rPr>
          <w:color w:val="FFFFFF"/>
          <w:sz w:val="36"/>
        </w:rPr>
        <w:t>pequeño</w:t>
      </w:r>
      <w:r>
        <w:rPr>
          <w:color w:val="FFFFFF"/>
          <w:spacing w:val="-2"/>
          <w:sz w:val="36"/>
        </w:rPr>
        <w:t xml:space="preserve"> </w:t>
      </w:r>
      <w:r>
        <w:rPr>
          <w:color w:val="FFFFFF"/>
          <w:sz w:val="36"/>
        </w:rPr>
        <w:t>ejemplo</w:t>
      </w:r>
      <w:r>
        <w:rPr>
          <w:color w:val="FFFFFF"/>
          <w:spacing w:val="-2"/>
          <w:sz w:val="36"/>
        </w:rPr>
        <w:t xml:space="preserve"> </w:t>
      </w:r>
      <w:r>
        <w:rPr>
          <w:color w:val="FFFFFF"/>
          <w:sz w:val="36"/>
        </w:rPr>
        <w:t>de</w:t>
      </w:r>
      <w:r>
        <w:rPr>
          <w:color w:val="FFFFFF"/>
          <w:spacing w:val="-7"/>
          <w:sz w:val="36"/>
        </w:rPr>
        <w:t xml:space="preserve"> </w:t>
      </w:r>
      <w:r>
        <w:rPr>
          <w:color w:val="FFFFFF"/>
          <w:sz w:val="36"/>
        </w:rPr>
        <w:t>un</w:t>
      </w:r>
      <w:r>
        <w:rPr>
          <w:color w:val="FFFFFF"/>
          <w:spacing w:val="-97"/>
          <w:sz w:val="36"/>
        </w:rPr>
        <w:t xml:space="preserve"> </w:t>
      </w:r>
      <w:r>
        <w:rPr>
          <w:color w:val="FFFFFF"/>
          <w:sz w:val="36"/>
        </w:rPr>
        <w:t>menú:</w:t>
      </w:r>
    </w:p>
    <w:p w14:paraId="492045F6">
      <w:pPr>
        <w:spacing w:after="0" w:line="295" w:lineRule="auto"/>
        <w:jc w:val="left"/>
        <w:rPr>
          <w:sz w:val="36"/>
        </w:rPr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64B10104">
      <w:pPr>
        <w:pStyle w:val="5"/>
        <w:spacing w:before="3"/>
        <w:rPr>
          <w:sz w:val="18"/>
        </w:rPr>
      </w:pPr>
      <w:r>
        <w:pict>
          <v:group id="_x0000_s1263" o:spid="_x0000_s1263" o:spt="203" style="position:absolute;left:0pt;margin-left:0pt;margin-top:0pt;height:540pt;width:960pt;mso-position-horizontal-relative:page;mso-position-vertical-relative:page;z-index:-251627520;mso-width-relative:page;mso-height-relative:page;" coordsize="19200,10800">
            <o:lock v:ext="edit"/>
            <v:shape id="_x0000_s1264" o:spid="_x0000_s1264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265" o:spid="_x0000_s1265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66" o:spid="_x0000_s1266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267" o:spid="_x0000_s1267" o:spt="203" style="position:absolute;left:0pt;margin-left:0pt;margin-top:0pt;height:540.05pt;width:960pt;mso-position-horizontal-relative:page;mso-position-vertical-relative:page;z-index:-251626496;mso-width-relative:page;mso-height-relative:page;" coordsize="19200,10801">
            <o:lock v:ext="edit"/>
            <v:shape id="_x0000_s1268" o:spid="_x0000_s1268" o:spt="75" type="#_x0000_t75" style="position:absolute;left:0;top:-1;height:10796;width:19197;" filled="f" stroked="f" coordsize="21600,21600">
              <v:path/>
              <v:fill on="f" focussize="0,0"/>
              <v:stroke on="f"/>
              <v:imagedata r:id="rId32" o:title=""/>
              <o:lock v:ext="edit" aspectratio="t"/>
            </v:shape>
            <v:shape id="_x0000_s1269" o:spid="_x0000_s1269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70" o:spid="_x0000_s1270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15" o:title=""/>
              <o:lock v:ext="edit" aspectratio="t"/>
            </v:shape>
            <v:rect id="_x0000_s1271" o:spid="_x0000_s1271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272" o:spid="_x0000_s1272" o:spt="1" style="position:absolute;left:1515;top:0;height:10800;width:72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273" o:spid="_x0000_s1273" o:spt="1" style="position:absolute;left:1586;top:0;height:10800;width:16344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shape id="_x0000_s1274" o:spid="_x0000_s1274" o:spt="75" type="#_x0000_t75" style="position:absolute;left:10377;top:4641;height:2432;width:6562;" filled="f" stroked="f" coordsize="21600,21600">
              <v:path/>
              <v:fill on="f" focussize="0,0"/>
              <v:stroke on="f"/>
              <v:imagedata r:id="rId35" o:title=""/>
              <o:lock v:ext="edit" aspectratio="t"/>
            </v:shape>
            <v:shape id="_x0000_s1275" o:spid="_x0000_s1275" o:spt="75" type="#_x0000_t75" style="position:absolute;left:10366;top:4628;height:2458;width:6587;" filled="f" stroked="f" coordsize="21600,21600">
              <v:path/>
              <v:fill on="f" focussize="0,0"/>
              <v:stroke on="f"/>
              <v:imagedata r:id="rId36" o:title=""/>
              <o:lock v:ext="edit" aspectratio="t"/>
            </v:shape>
            <v:rect id="_x0000_s1276" o:spid="_x0000_s1276" o:spt="1" style="position:absolute;left:17933;top:0;height:10796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</v:group>
        </w:pict>
      </w:r>
    </w:p>
    <w:p w14:paraId="756AB8CC">
      <w:pPr>
        <w:pStyle w:val="2"/>
        <w:spacing w:before="78"/>
      </w:pPr>
      <w:r>
        <w:pict>
          <v:shape id="_x0000_s1277" o:spid="_x0000_s1277" o:spt="202" type="#_x0000_t202" style="position:absolute;left:0pt;margin-left:182.4pt;margin-top:-5.45pt;height:20.5pt;width:15.85pt;mso-position-horizontal-relative:page;z-index:-251627520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0EB2342C">
                  <w:pPr>
                    <w:spacing w:before="0" w:line="410" w:lineRule="exact"/>
                    <w:ind w:left="0" w:right="0" w:firstLine="0"/>
                    <w:jc w:val="left"/>
                    <w:rPr>
                      <w:rFonts w:ascii="Lucida Sans Unicode" w:hAnsi="Lucida Sans Unicode"/>
                      <w:sz w:val="36"/>
                    </w:rPr>
                  </w:pPr>
                  <w:r>
                    <w:rPr>
                      <w:rFonts w:ascii="Lucida Sans Unicode" w:hAnsi="Lucida Sans Unicode"/>
                      <w:color w:val="A9ACED"/>
                      <w:w w:val="87"/>
                      <w:sz w:val="36"/>
                    </w:rPr>
                    <w:t>◤</w:t>
                  </w:r>
                </w:p>
              </w:txbxContent>
            </v:textbox>
          </v:shape>
        </w:pict>
      </w:r>
      <w:r>
        <w:rPr>
          <w:color w:val="FFFFFF"/>
        </w:rPr>
        <w:t>Etiqueta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article</w:t>
      </w:r>
    </w:p>
    <w:p w14:paraId="6D9F0456">
      <w:pPr>
        <w:pStyle w:val="5"/>
        <w:spacing w:before="9"/>
        <w:rPr>
          <w:sz w:val="88"/>
        </w:rPr>
      </w:pPr>
    </w:p>
    <w:p w14:paraId="36F6C449">
      <w:pPr>
        <w:pStyle w:val="7"/>
        <w:numPr>
          <w:ilvl w:val="0"/>
          <w:numId w:val="5"/>
        </w:numPr>
        <w:tabs>
          <w:tab w:val="left" w:pos="4051"/>
          <w:tab w:val="left" w:pos="4052"/>
        </w:tabs>
        <w:spacing w:before="0" w:after="0" w:line="276" w:lineRule="auto"/>
        <w:ind w:left="4051" w:right="7709" w:hanging="533"/>
        <w:jc w:val="left"/>
        <w:rPr>
          <w:sz w:val="36"/>
        </w:rPr>
      </w:pPr>
      <w:r>
        <w:rPr>
          <w:color w:val="FFFFFF"/>
          <w:sz w:val="36"/>
        </w:rPr>
        <w:t>Esta etiqueta puede identificar</w:t>
      </w:r>
      <w:r>
        <w:rPr>
          <w:color w:val="FFFFFF"/>
          <w:spacing w:val="-98"/>
          <w:sz w:val="36"/>
        </w:rPr>
        <w:t xml:space="preserve"> </w:t>
      </w:r>
      <w:r>
        <w:rPr>
          <w:color w:val="FFFFFF"/>
          <w:sz w:val="36"/>
        </w:rPr>
        <w:t>tanto al contenido principal de</w:t>
      </w:r>
      <w:r>
        <w:rPr>
          <w:color w:val="FFFFFF"/>
          <w:spacing w:val="-98"/>
          <w:sz w:val="36"/>
        </w:rPr>
        <w:t xml:space="preserve"> </w:t>
      </w:r>
      <w:r>
        <w:rPr>
          <w:color w:val="FFFFFF"/>
          <w:sz w:val="36"/>
        </w:rPr>
        <w:t>una página, como por ejemplo</w:t>
      </w:r>
      <w:r>
        <w:rPr>
          <w:color w:val="FFFFFF"/>
          <w:spacing w:val="-98"/>
          <w:sz w:val="36"/>
        </w:rPr>
        <w:t xml:space="preserve"> </w:t>
      </w:r>
      <w:r>
        <w:rPr>
          <w:color w:val="FFFFFF"/>
          <w:sz w:val="36"/>
        </w:rPr>
        <w:t>este artículo, como a ciertos</w:t>
      </w:r>
      <w:r>
        <w:rPr>
          <w:color w:val="FFFFFF"/>
          <w:spacing w:val="1"/>
          <w:sz w:val="36"/>
        </w:rPr>
        <w:t xml:space="preserve"> </w:t>
      </w:r>
      <w:r>
        <w:rPr>
          <w:color w:val="FFFFFF"/>
          <w:sz w:val="36"/>
        </w:rPr>
        <w:t>contenidos secundarios a los</w:t>
      </w:r>
      <w:r>
        <w:rPr>
          <w:color w:val="FFFFFF"/>
          <w:spacing w:val="1"/>
          <w:sz w:val="36"/>
        </w:rPr>
        <w:t xml:space="preserve"> </w:t>
      </w:r>
      <w:r>
        <w:rPr>
          <w:color w:val="FFFFFF"/>
          <w:sz w:val="36"/>
        </w:rPr>
        <w:t>que es posible acceder</w:t>
      </w:r>
      <w:r>
        <w:rPr>
          <w:color w:val="FFFFFF"/>
          <w:spacing w:val="1"/>
          <w:sz w:val="36"/>
        </w:rPr>
        <w:t xml:space="preserve"> </w:t>
      </w:r>
      <w:r>
        <w:rPr>
          <w:color w:val="FFFFFF"/>
          <w:sz w:val="36"/>
        </w:rPr>
        <w:t>mediante algún enlace, como</w:t>
      </w:r>
      <w:r>
        <w:rPr>
          <w:color w:val="FFFFFF"/>
          <w:spacing w:val="1"/>
          <w:sz w:val="36"/>
        </w:rPr>
        <w:t xml:space="preserve"> </w:t>
      </w:r>
      <w:r>
        <w:rPr>
          <w:color w:val="FFFFFF"/>
          <w:sz w:val="36"/>
        </w:rPr>
        <w:t>la</w:t>
      </w:r>
      <w:r>
        <w:rPr>
          <w:color w:val="FFFFFF"/>
          <w:spacing w:val="-6"/>
          <w:sz w:val="36"/>
        </w:rPr>
        <w:t xml:space="preserve"> </w:t>
      </w:r>
      <w:r>
        <w:rPr>
          <w:color w:val="FFFFFF"/>
          <w:sz w:val="36"/>
        </w:rPr>
        <w:t>lista</w:t>
      </w:r>
      <w:r>
        <w:rPr>
          <w:color w:val="FFFFFF"/>
          <w:spacing w:val="-2"/>
          <w:sz w:val="36"/>
        </w:rPr>
        <w:t xml:space="preserve"> </w:t>
      </w:r>
      <w:r>
        <w:rPr>
          <w:color w:val="FFFFFF"/>
          <w:sz w:val="36"/>
        </w:rPr>
        <w:t>de</w:t>
      </w:r>
      <w:r>
        <w:rPr>
          <w:color w:val="FFFFFF"/>
          <w:spacing w:val="-5"/>
          <w:sz w:val="36"/>
        </w:rPr>
        <w:t xml:space="preserve"> </w:t>
      </w:r>
      <w:r>
        <w:rPr>
          <w:color w:val="FFFFFF"/>
          <w:sz w:val="36"/>
        </w:rPr>
        <w:t>artículos</w:t>
      </w:r>
      <w:r>
        <w:rPr>
          <w:color w:val="FFFFFF"/>
          <w:spacing w:val="-3"/>
          <w:sz w:val="36"/>
        </w:rPr>
        <w:t xml:space="preserve"> </w:t>
      </w:r>
      <w:r>
        <w:rPr>
          <w:color w:val="FFFFFF"/>
          <w:sz w:val="36"/>
        </w:rPr>
        <w:t>de</w:t>
      </w:r>
      <w:r>
        <w:rPr>
          <w:color w:val="FFFFFF"/>
          <w:spacing w:val="-2"/>
          <w:sz w:val="36"/>
        </w:rPr>
        <w:t xml:space="preserve"> </w:t>
      </w:r>
      <w:r>
        <w:rPr>
          <w:color w:val="FFFFFF"/>
          <w:sz w:val="36"/>
        </w:rPr>
        <w:t>un</w:t>
      </w:r>
      <w:r>
        <w:rPr>
          <w:color w:val="FFFFFF"/>
          <w:spacing w:val="-5"/>
          <w:sz w:val="36"/>
        </w:rPr>
        <w:t xml:space="preserve"> </w:t>
      </w:r>
      <w:r>
        <w:rPr>
          <w:color w:val="FFFFFF"/>
          <w:sz w:val="36"/>
        </w:rPr>
        <w:t>blog.</w:t>
      </w:r>
    </w:p>
    <w:p w14:paraId="6205D0E8">
      <w:pPr>
        <w:pStyle w:val="7"/>
        <w:numPr>
          <w:ilvl w:val="0"/>
          <w:numId w:val="5"/>
        </w:numPr>
        <w:tabs>
          <w:tab w:val="left" w:pos="4051"/>
          <w:tab w:val="left" w:pos="4052"/>
        </w:tabs>
        <w:spacing w:before="213" w:after="0" w:line="276" w:lineRule="auto"/>
        <w:ind w:left="4051" w:right="8027" w:hanging="533"/>
        <w:jc w:val="left"/>
        <w:rPr>
          <w:sz w:val="36"/>
        </w:rPr>
      </w:pPr>
      <w:r>
        <w:rPr>
          <w:color w:val="FFFFFF"/>
          <w:sz w:val="36"/>
        </w:rPr>
        <w:t>Aquí</w:t>
      </w:r>
      <w:r>
        <w:rPr>
          <w:color w:val="FFFFFF"/>
          <w:spacing w:val="-5"/>
          <w:sz w:val="36"/>
        </w:rPr>
        <w:t xml:space="preserve"> </w:t>
      </w:r>
      <w:r>
        <w:rPr>
          <w:color w:val="FFFFFF"/>
          <w:sz w:val="36"/>
        </w:rPr>
        <w:t>tienes</w:t>
      </w:r>
      <w:r>
        <w:rPr>
          <w:color w:val="FFFFFF"/>
          <w:spacing w:val="-2"/>
          <w:sz w:val="36"/>
        </w:rPr>
        <w:t xml:space="preserve"> </w:t>
      </w:r>
      <w:r>
        <w:rPr>
          <w:color w:val="FFFFFF"/>
          <w:sz w:val="36"/>
        </w:rPr>
        <w:t>un</w:t>
      </w:r>
      <w:r>
        <w:rPr>
          <w:color w:val="FFFFFF"/>
          <w:spacing w:val="-7"/>
          <w:sz w:val="36"/>
        </w:rPr>
        <w:t xml:space="preserve"> </w:t>
      </w:r>
      <w:r>
        <w:rPr>
          <w:color w:val="FFFFFF"/>
          <w:sz w:val="36"/>
        </w:rPr>
        <w:t>ejemplo de</w:t>
      </w:r>
      <w:r>
        <w:rPr>
          <w:color w:val="FFFFFF"/>
          <w:spacing w:val="-7"/>
          <w:sz w:val="36"/>
        </w:rPr>
        <w:t xml:space="preserve"> </w:t>
      </w:r>
      <w:r>
        <w:rPr>
          <w:color w:val="FFFFFF"/>
          <w:sz w:val="36"/>
        </w:rPr>
        <w:t>la</w:t>
      </w:r>
      <w:r>
        <w:rPr>
          <w:color w:val="FFFFFF"/>
          <w:spacing w:val="-97"/>
          <w:sz w:val="36"/>
        </w:rPr>
        <w:t xml:space="preserve"> </w:t>
      </w:r>
      <w:r>
        <w:rPr>
          <w:color w:val="FFFFFF"/>
          <w:sz w:val="36"/>
        </w:rPr>
        <w:t>definición</w:t>
      </w:r>
      <w:r>
        <w:rPr>
          <w:color w:val="FFFFFF"/>
          <w:spacing w:val="3"/>
          <w:sz w:val="36"/>
        </w:rPr>
        <w:t xml:space="preserve"> </w:t>
      </w:r>
      <w:r>
        <w:rPr>
          <w:color w:val="FFFFFF"/>
          <w:sz w:val="36"/>
        </w:rPr>
        <w:t>de</w:t>
      </w:r>
      <w:r>
        <w:rPr>
          <w:color w:val="FFFFFF"/>
          <w:spacing w:val="-2"/>
          <w:sz w:val="36"/>
        </w:rPr>
        <w:t xml:space="preserve"> </w:t>
      </w:r>
      <w:r>
        <w:rPr>
          <w:color w:val="FFFFFF"/>
          <w:sz w:val="36"/>
        </w:rPr>
        <w:t>la</w:t>
      </w:r>
    </w:p>
    <w:p w14:paraId="694A4755">
      <w:pPr>
        <w:spacing w:before="0" w:line="266" w:lineRule="auto"/>
        <w:ind w:left="4051" w:right="7729" w:firstLine="0"/>
        <w:jc w:val="left"/>
        <w:rPr>
          <w:sz w:val="36"/>
        </w:rPr>
      </w:pPr>
      <w:r>
        <w:rPr>
          <w:color w:val="FFFFFF"/>
          <w:spacing w:val="-1"/>
          <w:sz w:val="36"/>
        </w:rPr>
        <w:t>etiqueta</w:t>
      </w:r>
      <w:r>
        <w:rPr>
          <w:color w:val="FFFFFF"/>
          <w:spacing w:val="3"/>
          <w:sz w:val="36"/>
        </w:rPr>
        <w:t xml:space="preserve"> </w:t>
      </w:r>
      <w:r>
        <w:rPr>
          <w:rFonts w:ascii="Consolas" w:hAnsi="Consolas"/>
          <w:b/>
          <w:color w:val="FFFFFF"/>
          <w:spacing w:val="-1"/>
          <w:sz w:val="36"/>
        </w:rPr>
        <w:t>article</w:t>
      </w:r>
      <w:r>
        <w:rPr>
          <w:rFonts w:ascii="Consolas" w:hAnsi="Consolas"/>
          <w:b/>
          <w:color w:val="FFFFFF"/>
          <w:spacing w:val="-93"/>
          <w:sz w:val="36"/>
        </w:rPr>
        <w:t xml:space="preserve"> </w:t>
      </w:r>
      <w:r>
        <w:rPr>
          <w:color w:val="FFFFFF"/>
          <w:spacing w:val="-1"/>
          <w:sz w:val="36"/>
        </w:rPr>
        <w:t xml:space="preserve">como </w:t>
      </w:r>
      <w:r>
        <w:rPr>
          <w:rFonts w:ascii="Arial" w:hAnsi="Arial"/>
          <w:b/>
          <w:color w:val="FFFFFF"/>
          <w:sz w:val="36"/>
        </w:rPr>
        <w:t>conte</w:t>
      </w:r>
      <w:r>
        <w:rPr>
          <w:rFonts w:ascii="Arial" w:hAnsi="Arial"/>
          <w:b/>
          <w:color w:val="FFFFFF"/>
          <w:spacing w:val="-97"/>
          <w:sz w:val="36"/>
        </w:rPr>
        <w:t xml:space="preserve"> </w:t>
      </w:r>
      <w:r>
        <w:rPr>
          <w:rFonts w:ascii="Arial" w:hAnsi="Arial"/>
          <w:b/>
          <w:color w:val="FFFFFF"/>
          <w:sz w:val="36"/>
        </w:rPr>
        <w:t>nido</w:t>
      </w:r>
      <w:r>
        <w:rPr>
          <w:rFonts w:ascii="Arial" w:hAnsi="Arial"/>
          <w:b/>
          <w:color w:val="FFFFFF"/>
          <w:spacing w:val="-8"/>
          <w:sz w:val="36"/>
        </w:rPr>
        <w:t xml:space="preserve"> </w:t>
      </w:r>
      <w:r>
        <w:rPr>
          <w:rFonts w:ascii="Arial" w:hAnsi="Arial"/>
          <w:b/>
          <w:color w:val="FFFFFF"/>
          <w:sz w:val="36"/>
        </w:rPr>
        <w:t>principal</w:t>
      </w:r>
      <w:r>
        <w:rPr>
          <w:rFonts w:ascii="Arial" w:hAnsi="Arial"/>
          <w:b/>
          <w:color w:val="FFFFFF"/>
          <w:spacing w:val="-5"/>
          <w:sz w:val="36"/>
        </w:rPr>
        <w:t xml:space="preserve"> </w:t>
      </w:r>
      <w:r>
        <w:rPr>
          <w:color w:val="FFFFFF"/>
          <w:sz w:val="36"/>
        </w:rPr>
        <w:t>de</w:t>
      </w:r>
      <w:r>
        <w:rPr>
          <w:color w:val="FFFFFF"/>
          <w:spacing w:val="-6"/>
          <w:sz w:val="36"/>
        </w:rPr>
        <w:t xml:space="preserve"> </w:t>
      </w:r>
      <w:r>
        <w:rPr>
          <w:color w:val="FFFFFF"/>
          <w:sz w:val="36"/>
        </w:rPr>
        <w:t>una</w:t>
      </w:r>
      <w:r>
        <w:rPr>
          <w:color w:val="FFFFFF"/>
          <w:spacing w:val="-4"/>
          <w:sz w:val="36"/>
        </w:rPr>
        <w:t xml:space="preserve"> </w:t>
      </w:r>
      <w:r>
        <w:rPr>
          <w:color w:val="FFFFFF"/>
          <w:sz w:val="36"/>
        </w:rPr>
        <w:t>página:</w:t>
      </w:r>
    </w:p>
    <w:p w14:paraId="662215D0">
      <w:pPr>
        <w:spacing w:after="0" w:line="266" w:lineRule="auto"/>
        <w:jc w:val="left"/>
        <w:rPr>
          <w:sz w:val="36"/>
        </w:rPr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286543B6">
      <w:pPr>
        <w:pStyle w:val="5"/>
        <w:spacing w:before="3"/>
        <w:rPr>
          <w:sz w:val="18"/>
        </w:rPr>
      </w:pPr>
      <w:r>
        <w:pict>
          <v:group id="_x0000_s1278" o:spid="_x0000_s1278" o:spt="203" style="position:absolute;left:0pt;margin-left:0pt;margin-top:0pt;height:540pt;width:960pt;mso-position-horizontal-relative:page;mso-position-vertical-relative:page;z-index:-251625472;mso-width-relative:page;mso-height-relative:page;" coordsize="19200,10800">
            <o:lock v:ext="edit"/>
            <v:shape id="_x0000_s1279" o:spid="_x0000_s1279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280" o:spid="_x0000_s1280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81" o:spid="_x0000_s1281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282" o:spid="_x0000_s1282" o:spt="203" style="position:absolute;left:0pt;margin-left:0pt;margin-top:0pt;height:540.05pt;width:960pt;mso-position-horizontal-relative:page;mso-position-vertical-relative:page;z-index:-251625472;mso-width-relative:page;mso-height-relative:page;" coordsize="19200,10801">
            <o:lock v:ext="edit"/>
            <v:shape id="_x0000_s1283" o:spid="_x0000_s1283" o:spt="75" type="#_x0000_t75" style="position:absolute;left:0;top:-1;height:10796;width:19197;" filled="f" stroked="f" coordsize="21600,21600">
              <v:path/>
              <v:fill on="f" focussize="0,0"/>
              <v:stroke on="f"/>
              <v:imagedata r:id="rId32" o:title=""/>
              <o:lock v:ext="edit" aspectratio="t"/>
            </v:shape>
            <v:shape id="_x0000_s1284" o:spid="_x0000_s1284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85" o:spid="_x0000_s1285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15" o:title=""/>
              <o:lock v:ext="edit" aspectratio="t"/>
            </v:shape>
            <v:rect id="_x0000_s1286" o:spid="_x0000_s1286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287" o:spid="_x0000_s1287" o:spt="1" style="position:absolute;left:1515;top:0;height:10800;width:72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288" o:spid="_x0000_s1288" o:spt="1" style="position:absolute;left:1586;top:0;height:10800;width:16344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shape id="_x0000_s1289" o:spid="_x0000_s1289" o:spt="75" type="#_x0000_t75" style="position:absolute;left:11215;top:4533;height:2535;width:6473;" filled="f" stroked="f" coordsize="21600,21600">
              <v:path/>
              <v:fill on="f" focussize="0,0"/>
              <v:stroke on="f"/>
              <v:imagedata r:id="rId37" o:title=""/>
              <o:lock v:ext="edit" aspectratio="t"/>
            </v:shape>
            <v:shape id="_x0000_s1290" o:spid="_x0000_s1290" o:spt="75" type="#_x0000_t75" style="position:absolute;left:11202;top:4519;height:2562;width:6497;" filled="f" stroked="f" coordsize="21600,21600">
              <v:path/>
              <v:fill on="f" focussize="0,0"/>
              <v:stroke on="f"/>
              <v:imagedata r:id="rId38" o:title=""/>
              <o:lock v:ext="edit" aspectratio="t"/>
            </v:shape>
            <v:rect id="_x0000_s1291" o:spid="_x0000_s1291" o:spt="1" style="position:absolute;left:17933;top:0;height:10796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</v:group>
        </w:pict>
      </w:r>
    </w:p>
    <w:p w14:paraId="595945A4">
      <w:pPr>
        <w:pStyle w:val="2"/>
        <w:spacing w:before="78"/>
      </w:pPr>
      <w:r>
        <w:pict>
          <v:shape id="_x0000_s1292" o:spid="_x0000_s1292" o:spt="202" type="#_x0000_t202" style="position:absolute;left:0pt;margin-left:182.4pt;margin-top:-5.45pt;height:20.5pt;width:15.85pt;mso-position-horizontal-relative:page;z-index:-25162649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5FF95671">
                  <w:pPr>
                    <w:spacing w:before="0" w:line="410" w:lineRule="exact"/>
                    <w:ind w:left="0" w:right="0" w:firstLine="0"/>
                    <w:jc w:val="left"/>
                    <w:rPr>
                      <w:rFonts w:ascii="Lucida Sans Unicode" w:hAnsi="Lucida Sans Unicode"/>
                      <w:sz w:val="36"/>
                    </w:rPr>
                  </w:pPr>
                  <w:r>
                    <w:rPr>
                      <w:rFonts w:ascii="Lucida Sans Unicode" w:hAnsi="Lucida Sans Unicode"/>
                      <w:color w:val="A9ACED"/>
                      <w:w w:val="87"/>
                      <w:sz w:val="36"/>
                    </w:rPr>
                    <w:t>◤</w:t>
                  </w:r>
                </w:p>
              </w:txbxContent>
            </v:textbox>
          </v:shape>
        </w:pict>
      </w:r>
      <w:r>
        <w:rPr>
          <w:color w:val="FFFFFF"/>
        </w:rPr>
        <w:t>Etiqueta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section</w:t>
      </w:r>
    </w:p>
    <w:p w14:paraId="48BEC354">
      <w:pPr>
        <w:pStyle w:val="5"/>
        <w:rPr>
          <w:sz w:val="100"/>
        </w:rPr>
      </w:pPr>
    </w:p>
    <w:p w14:paraId="2B844F21">
      <w:pPr>
        <w:pStyle w:val="7"/>
        <w:numPr>
          <w:ilvl w:val="1"/>
          <w:numId w:val="4"/>
        </w:numPr>
        <w:tabs>
          <w:tab w:val="left" w:pos="3798"/>
          <w:tab w:val="left" w:pos="3799"/>
        </w:tabs>
        <w:spacing w:before="0" w:after="0" w:line="271" w:lineRule="auto"/>
        <w:ind w:left="3798" w:right="5538" w:hanging="533"/>
        <w:jc w:val="left"/>
        <w:rPr>
          <w:rFonts w:ascii="Wingdings" w:hAnsi="Wingdings"/>
          <w:color w:val="A9ACED"/>
          <w:sz w:val="29"/>
        </w:rPr>
      </w:pPr>
      <w:r>
        <w:rPr>
          <w:color w:val="FFFFFF"/>
          <w:w w:val="95"/>
          <w:sz w:val="32"/>
        </w:rPr>
        <w:t>La etiqueta</w:t>
      </w:r>
      <w:r>
        <w:rPr>
          <w:color w:val="FFFFFF"/>
          <w:spacing w:val="1"/>
          <w:w w:val="95"/>
          <w:sz w:val="32"/>
        </w:rPr>
        <w:t xml:space="preserve"> </w:t>
      </w:r>
      <w:r>
        <w:rPr>
          <w:rFonts w:ascii="Consolas" w:hAnsi="Consolas"/>
          <w:b/>
          <w:color w:val="FFFFFF"/>
          <w:w w:val="95"/>
          <w:sz w:val="32"/>
        </w:rPr>
        <w:t xml:space="preserve">section </w:t>
      </w:r>
      <w:r>
        <w:rPr>
          <w:color w:val="FFFFFF"/>
          <w:w w:val="95"/>
          <w:sz w:val="32"/>
        </w:rPr>
        <w:t>representa</w:t>
      </w:r>
      <w:r>
        <w:rPr>
          <w:color w:val="FFFFFF"/>
          <w:spacing w:val="1"/>
          <w:w w:val="95"/>
          <w:sz w:val="32"/>
        </w:rPr>
        <w:t xml:space="preserve"> </w:t>
      </w:r>
      <w:r>
        <w:rPr>
          <w:color w:val="FFFFFF"/>
          <w:w w:val="95"/>
          <w:sz w:val="32"/>
        </w:rPr>
        <w:t>una porción o</w:t>
      </w:r>
      <w:r>
        <w:rPr>
          <w:color w:val="FFFFFF"/>
          <w:spacing w:val="1"/>
          <w:w w:val="95"/>
          <w:sz w:val="32"/>
        </w:rPr>
        <w:t xml:space="preserve"> </w:t>
      </w:r>
      <w:r>
        <w:rPr>
          <w:color w:val="FFFFFF"/>
          <w:sz w:val="32"/>
        </w:rPr>
        <w:t>sección del documento. Al igual que ocurría con la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 xml:space="preserve">etiqueta </w:t>
      </w:r>
      <w:r>
        <w:rPr>
          <w:rFonts w:ascii="Consolas" w:hAnsi="Consolas"/>
          <w:b/>
          <w:color w:val="FFFFFF"/>
          <w:sz w:val="32"/>
        </w:rPr>
        <w:t>article</w:t>
      </w:r>
      <w:r>
        <w:rPr>
          <w:color w:val="FFFFFF"/>
          <w:sz w:val="32"/>
        </w:rPr>
        <w:t>, cada sección puede contener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pacing w:val="-1"/>
          <w:sz w:val="32"/>
        </w:rPr>
        <w:t xml:space="preserve">una etiqueta </w:t>
      </w:r>
      <w:r>
        <w:rPr>
          <w:rFonts w:ascii="Consolas" w:hAnsi="Consolas"/>
          <w:b/>
          <w:color w:val="FFFFFF"/>
          <w:spacing w:val="-1"/>
          <w:sz w:val="32"/>
        </w:rPr>
        <w:t xml:space="preserve">h1 </w:t>
      </w:r>
      <w:r>
        <w:rPr>
          <w:color w:val="FFFFFF"/>
          <w:spacing w:val="-1"/>
          <w:sz w:val="32"/>
        </w:rPr>
        <w:t xml:space="preserve">y varias </w:t>
      </w:r>
      <w:r>
        <w:rPr>
          <w:color w:val="FFFFFF"/>
          <w:sz w:val="32"/>
        </w:rPr>
        <w:t xml:space="preserve">etiquetas </w:t>
      </w:r>
      <w:r>
        <w:rPr>
          <w:rFonts w:ascii="Consolas" w:hAnsi="Consolas"/>
          <w:b/>
          <w:color w:val="FFFFFF"/>
          <w:sz w:val="32"/>
        </w:rPr>
        <w:t xml:space="preserve">h2-hx </w:t>
      </w:r>
      <w:r>
        <w:rPr>
          <w:color w:val="FFFFFF"/>
          <w:sz w:val="32"/>
        </w:rPr>
        <w:t>que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indiquen</w:t>
      </w:r>
      <w:r>
        <w:rPr>
          <w:color w:val="FFFFFF"/>
          <w:spacing w:val="-5"/>
          <w:sz w:val="32"/>
        </w:rPr>
        <w:t xml:space="preserve"> </w:t>
      </w:r>
      <w:r>
        <w:rPr>
          <w:color w:val="FFFFFF"/>
          <w:sz w:val="32"/>
        </w:rPr>
        <w:t>las</w:t>
      </w:r>
      <w:r>
        <w:rPr>
          <w:color w:val="FFFFFF"/>
          <w:spacing w:val="-3"/>
          <w:sz w:val="32"/>
        </w:rPr>
        <w:t xml:space="preserve"> </w:t>
      </w:r>
      <w:r>
        <w:rPr>
          <w:color w:val="FFFFFF"/>
          <w:sz w:val="32"/>
        </w:rPr>
        <w:t>secciones</w:t>
      </w:r>
      <w:r>
        <w:rPr>
          <w:color w:val="FFFFFF"/>
          <w:spacing w:val="-6"/>
          <w:sz w:val="32"/>
        </w:rPr>
        <w:t xml:space="preserve"> </w:t>
      </w:r>
      <w:r>
        <w:rPr>
          <w:color w:val="FFFFFF"/>
          <w:sz w:val="32"/>
        </w:rPr>
        <w:t>en</w:t>
      </w:r>
      <w:r>
        <w:rPr>
          <w:color w:val="FFFFFF"/>
          <w:spacing w:val="-2"/>
          <w:sz w:val="32"/>
        </w:rPr>
        <w:t xml:space="preserve"> </w:t>
      </w:r>
      <w:r>
        <w:rPr>
          <w:color w:val="FFFFFF"/>
          <w:sz w:val="32"/>
        </w:rPr>
        <w:t>las</w:t>
      </w:r>
      <w:r>
        <w:rPr>
          <w:color w:val="FFFFFF"/>
          <w:spacing w:val="-2"/>
          <w:sz w:val="32"/>
        </w:rPr>
        <w:t xml:space="preserve"> </w:t>
      </w:r>
      <w:r>
        <w:rPr>
          <w:color w:val="FFFFFF"/>
          <w:sz w:val="32"/>
        </w:rPr>
        <w:t>que</w:t>
      </w:r>
      <w:r>
        <w:rPr>
          <w:color w:val="FFFFFF"/>
          <w:spacing w:val="-2"/>
          <w:sz w:val="32"/>
        </w:rPr>
        <w:t xml:space="preserve"> </w:t>
      </w:r>
      <w:r>
        <w:rPr>
          <w:color w:val="FFFFFF"/>
          <w:sz w:val="32"/>
        </w:rPr>
        <w:t>se</w:t>
      </w:r>
      <w:r>
        <w:rPr>
          <w:color w:val="FFFFFF"/>
          <w:spacing w:val="-3"/>
          <w:sz w:val="32"/>
        </w:rPr>
        <w:t xml:space="preserve"> </w:t>
      </w:r>
      <w:r>
        <w:rPr>
          <w:color w:val="FFFFFF"/>
          <w:sz w:val="32"/>
        </w:rPr>
        <w:t>divide.</w:t>
      </w:r>
      <w:r>
        <w:rPr>
          <w:color w:val="FFFFFF"/>
          <w:spacing w:val="-4"/>
          <w:sz w:val="32"/>
        </w:rPr>
        <w:t xml:space="preserve"> </w:t>
      </w:r>
      <w:r>
        <w:rPr>
          <w:color w:val="FFFFFF"/>
          <w:sz w:val="32"/>
        </w:rPr>
        <w:t>Eso</w:t>
      </w:r>
      <w:r>
        <w:rPr>
          <w:color w:val="FFFFFF"/>
          <w:spacing w:val="-3"/>
          <w:sz w:val="32"/>
        </w:rPr>
        <w:t xml:space="preserve"> </w:t>
      </w:r>
      <w:r>
        <w:rPr>
          <w:color w:val="FFFFFF"/>
          <w:sz w:val="32"/>
        </w:rPr>
        <w:t>sí,</w:t>
      </w:r>
      <w:r>
        <w:rPr>
          <w:color w:val="FFFFFF"/>
          <w:spacing w:val="-86"/>
          <w:sz w:val="32"/>
        </w:rPr>
        <w:t xml:space="preserve"> </w:t>
      </w:r>
      <w:r>
        <w:rPr>
          <w:color w:val="FFFFFF"/>
          <w:sz w:val="32"/>
        </w:rPr>
        <w:t>no</w:t>
      </w:r>
      <w:r>
        <w:rPr>
          <w:color w:val="FFFFFF"/>
          <w:spacing w:val="-2"/>
          <w:sz w:val="32"/>
        </w:rPr>
        <w:t xml:space="preserve"> </w:t>
      </w:r>
      <w:r>
        <w:rPr>
          <w:color w:val="FFFFFF"/>
          <w:sz w:val="32"/>
        </w:rPr>
        <w:t>es</w:t>
      </w:r>
      <w:r>
        <w:rPr>
          <w:color w:val="FFFFFF"/>
          <w:spacing w:val="2"/>
          <w:sz w:val="32"/>
        </w:rPr>
        <w:t xml:space="preserve"> </w:t>
      </w:r>
      <w:r>
        <w:rPr>
          <w:color w:val="FFFFFF"/>
          <w:sz w:val="32"/>
        </w:rPr>
        <w:t>recomendable</w:t>
      </w:r>
      <w:r>
        <w:rPr>
          <w:color w:val="FFFFFF"/>
          <w:spacing w:val="-1"/>
          <w:sz w:val="32"/>
        </w:rPr>
        <w:t xml:space="preserve"> </w:t>
      </w:r>
      <w:r>
        <w:rPr>
          <w:color w:val="FFFFFF"/>
          <w:sz w:val="32"/>
        </w:rPr>
        <w:t>colocar</w:t>
      </w:r>
      <w:r>
        <w:rPr>
          <w:color w:val="FFFFFF"/>
          <w:spacing w:val="-5"/>
          <w:sz w:val="32"/>
        </w:rPr>
        <w:t xml:space="preserve"> </w:t>
      </w:r>
      <w:r>
        <w:rPr>
          <w:color w:val="FFFFFF"/>
          <w:sz w:val="32"/>
        </w:rPr>
        <w:t>más</w:t>
      </w:r>
      <w:r>
        <w:rPr>
          <w:color w:val="FFFFFF"/>
          <w:spacing w:val="3"/>
          <w:sz w:val="32"/>
        </w:rPr>
        <w:t xml:space="preserve"> </w:t>
      </w:r>
      <w:r>
        <w:rPr>
          <w:color w:val="FFFFFF"/>
          <w:sz w:val="32"/>
        </w:rPr>
        <w:t>de</w:t>
      </w:r>
      <w:r>
        <w:rPr>
          <w:color w:val="FFFFFF"/>
          <w:spacing w:val="-2"/>
          <w:sz w:val="32"/>
        </w:rPr>
        <w:t xml:space="preserve"> </w:t>
      </w:r>
      <w:r>
        <w:rPr>
          <w:color w:val="FFFFFF"/>
          <w:sz w:val="32"/>
        </w:rPr>
        <w:t>una</w:t>
      </w:r>
    </w:p>
    <w:p w14:paraId="1B89085F">
      <w:pPr>
        <w:spacing w:before="0"/>
        <w:ind w:left="3798" w:right="0" w:firstLine="0"/>
        <w:jc w:val="left"/>
        <w:rPr>
          <w:sz w:val="32"/>
        </w:rPr>
      </w:pPr>
      <w:r>
        <w:rPr>
          <w:color w:val="FFFFFF"/>
          <w:w w:val="95"/>
          <w:sz w:val="32"/>
        </w:rPr>
        <w:t>etiqueta</w:t>
      </w:r>
      <w:r>
        <w:rPr>
          <w:color w:val="FFFFFF"/>
          <w:spacing w:val="36"/>
          <w:w w:val="95"/>
          <w:sz w:val="32"/>
        </w:rPr>
        <w:t xml:space="preserve"> </w:t>
      </w:r>
      <w:r>
        <w:rPr>
          <w:rFonts w:ascii="Consolas" w:hAnsi="Consolas"/>
          <w:b/>
          <w:color w:val="FFFFFF"/>
          <w:w w:val="95"/>
          <w:sz w:val="32"/>
        </w:rPr>
        <w:t>h1</w:t>
      </w:r>
      <w:r>
        <w:rPr>
          <w:rFonts w:ascii="Consolas" w:hAnsi="Consolas"/>
          <w:b/>
          <w:color w:val="FFFFFF"/>
          <w:spacing w:val="-46"/>
          <w:w w:val="95"/>
          <w:sz w:val="32"/>
        </w:rPr>
        <w:t xml:space="preserve"> </w:t>
      </w:r>
      <w:r>
        <w:rPr>
          <w:color w:val="FFFFFF"/>
          <w:w w:val="95"/>
          <w:sz w:val="32"/>
        </w:rPr>
        <w:t>en</w:t>
      </w:r>
      <w:r>
        <w:rPr>
          <w:color w:val="FFFFFF"/>
          <w:spacing w:val="35"/>
          <w:w w:val="95"/>
          <w:sz w:val="32"/>
        </w:rPr>
        <w:t xml:space="preserve"> </w:t>
      </w:r>
      <w:r>
        <w:rPr>
          <w:color w:val="FFFFFF"/>
          <w:w w:val="95"/>
          <w:sz w:val="32"/>
        </w:rPr>
        <w:t>una</w:t>
      </w:r>
      <w:r>
        <w:rPr>
          <w:color w:val="FFFFFF"/>
          <w:spacing w:val="38"/>
          <w:w w:val="95"/>
          <w:sz w:val="32"/>
        </w:rPr>
        <w:t xml:space="preserve"> </w:t>
      </w:r>
      <w:r>
        <w:rPr>
          <w:color w:val="FFFFFF"/>
          <w:w w:val="95"/>
          <w:sz w:val="32"/>
        </w:rPr>
        <w:t>página.</w:t>
      </w:r>
    </w:p>
    <w:p w14:paraId="1A74C0E7">
      <w:pPr>
        <w:pStyle w:val="7"/>
        <w:numPr>
          <w:ilvl w:val="1"/>
          <w:numId w:val="4"/>
        </w:numPr>
        <w:tabs>
          <w:tab w:val="left" w:pos="3798"/>
          <w:tab w:val="left" w:pos="3799"/>
        </w:tabs>
        <w:spacing w:before="263" w:after="0" w:line="276" w:lineRule="auto"/>
        <w:ind w:left="3798" w:right="5640" w:hanging="533"/>
        <w:jc w:val="left"/>
        <w:rPr>
          <w:rFonts w:ascii="Wingdings" w:hAnsi="Wingdings"/>
          <w:color w:val="A9ACED"/>
          <w:sz w:val="29"/>
        </w:rPr>
      </w:pPr>
      <w:r>
        <w:rPr>
          <w:color w:val="FFFFFF"/>
          <w:sz w:val="32"/>
        </w:rPr>
        <w:t>Esta</w:t>
      </w:r>
      <w:r>
        <w:rPr>
          <w:color w:val="FFFFFF"/>
          <w:spacing w:val="-3"/>
          <w:sz w:val="32"/>
        </w:rPr>
        <w:t xml:space="preserve"> </w:t>
      </w:r>
      <w:r>
        <w:rPr>
          <w:color w:val="FFFFFF"/>
          <w:sz w:val="32"/>
        </w:rPr>
        <w:t>etiqueta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resulta</w:t>
      </w:r>
      <w:r>
        <w:rPr>
          <w:color w:val="FFFFFF"/>
          <w:spacing w:val="-3"/>
          <w:sz w:val="32"/>
        </w:rPr>
        <w:t xml:space="preserve"> </w:t>
      </w:r>
      <w:r>
        <w:rPr>
          <w:color w:val="FFFFFF"/>
          <w:sz w:val="32"/>
        </w:rPr>
        <w:t>útil</w:t>
      </w:r>
      <w:r>
        <w:rPr>
          <w:color w:val="FFFFFF"/>
          <w:spacing w:val="-3"/>
          <w:sz w:val="32"/>
        </w:rPr>
        <w:t xml:space="preserve"> </w:t>
      </w:r>
      <w:r>
        <w:rPr>
          <w:color w:val="FFFFFF"/>
          <w:sz w:val="32"/>
        </w:rPr>
        <w:t>si</w:t>
      </w:r>
      <w:r>
        <w:rPr>
          <w:color w:val="FFFFFF"/>
          <w:spacing w:val="-2"/>
          <w:sz w:val="32"/>
        </w:rPr>
        <w:t xml:space="preserve"> </w:t>
      </w:r>
      <w:r>
        <w:rPr>
          <w:color w:val="FFFFFF"/>
          <w:sz w:val="32"/>
        </w:rPr>
        <w:t>quieres</w:t>
      </w:r>
      <w:r>
        <w:rPr>
          <w:color w:val="FFFFFF"/>
          <w:spacing w:val="-2"/>
          <w:sz w:val="32"/>
        </w:rPr>
        <w:t xml:space="preserve"> </w:t>
      </w:r>
      <w:r>
        <w:rPr>
          <w:color w:val="FFFFFF"/>
          <w:sz w:val="32"/>
        </w:rPr>
        <w:t>dividir</w:t>
      </w:r>
      <w:r>
        <w:rPr>
          <w:color w:val="FFFFFF"/>
          <w:spacing w:val="-7"/>
          <w:sz w:val="32"/>
        </w:rPr>
        <w:t xml:space="preserve"> </w:t>
      </w:r>
      <w:r>
        <w:rPr>
          <w:color w:val="FFFFFF"/>
          <w:sz w:val="32"/>
        </w:rPr>
        <w:t>en varias</w:t>
      </w:r>
      <w:r>
        <w:rPr>
          <w:color w:val="FFFFFF"/>
          <w:spacing w:val="-86"/>
          <w:sz w:val="32"/>
        </w:rPr>
        <w:t xml:space="preserve"> </w:t>
      </w:r>
      <w:r>
        <w:rPr>
          <w:color w:val="FFFFFF"/>
          <w:sz w:val="32"/>
        </w:rPr>
        <w:t>secciones un artículo que es excesivamente largo.</w:t>
      </w:r>
      <w:r>
        <w:rPr>
          <w:color w:val="FFFFFF"/>
          <w:spacing w:val="-86"/>
          <w:sz w:val="32"/>
        </w:rPr>
        <w:t xml:space="preserve"> </w:t>
      </w:r>
      <w:r>
        <w:rPr>
          <w:color w:val="FFFFFF"/>
          <w:sz w:val="32"/>
        </w:rPr>
        <w:t>Sin embargo, no suele utilizarse para dividir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elementos que no contienen información bien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definida,</w:t>
      </w:r>
      <w:r>
        <w:rPr>
          <w:color w:val="FFFFFF"/>
          <w:spacing w:val="-2"/>
          <w:sz w:val="32"/>
        </w:rPr>
        <w:t xml:space="preserve"> </w:t>
      </w:r>
      <w:r>
        <w:rPr>
          <w:color w:val="FFFFFF"/>
          <w:sz w:val="32"/>
        </w:rPr>
        <w:t>en</w:t>
      </w:r>
      <w:r>
        <w:rPr>
          <w:color w:val="FFFFFF"/>
          <w:spacing w:val="-2"/>
          <w:sz w:val="32"/>
        </w:rPr>
        <w:t xml:space="preserve"> </w:t>
      </w:r>
      <w:r>
        <w:rPr>
          <w:color w:val="FFFFFF"/>
          <w:sz w:val="32"/>
        </w:rPr>
        <w:t>cuyo</w:t>
      </w:r>
      <w:r>
        <w:rPr>
          <w:color w:val="FFFFFF"/>
          <w:spacing w:val="3"/>
          <w:sz w:val="32"/>
        </w:rPr>
        <w:t xml:space="preserve"> </w:t>
      </w:r>
      <w:r>
        <w:rPr>
          <w:color w:val="FFFFFF"/>
          <w:sz w:val="32"/>
        </w:rPr>
        <w:t>caso</w:t>
      </w:r>
      <w:r>
        <w:rPr>
          <w:color w:val="FFFFFF"/>
          <w:spacing w:val="-2"/>
          <w:sz w:val="32"/>
        </w:rPr>
        <w:t xml:space="preserve"> </w:t>
      </w:r>
      <w:r>
        <w:rPr>
          <w:color w:val="FFFFFF"/>
          <w:sz w:val="32"/>
        </w:rPr>
        <w:t>tendrías</w:t>
      </w:r>
      <w:r>
        <w:rPr>
          <w:color w:val="FFFFFF"/>
          <w:spacing w:val="2"/>
          <w:sz w:val="32"/>
        </w:rPr>
        <w:t xml:space="preserve"> </w:t>
      </w:r>
      <w:r>
        <w:rPr>
          <w:color w:val="FFFFFF"/>
          <w:sz w:val="32"/>
        </w:rPr>
        <w:t>que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usar la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etiqueta</w:t>
      </w:r>
      <w:r>
        <w:rPr>
          <w:color w:val="FFFFFF"/>
          <w:spacing w:val="-1"/>
          <w:sz w:val="32"/>
        </w:rPr>
        <w:t xml:space="preserve"> </w:t>
      </w:r>
      <w:r>
        <w:rPr>
          <w:rFonts w:ascii="Consolas" w:hAnsi="Consolas"/>
          <w:b/>
          <w:color w:val="FFFFFF"/>
          <w:sz w:val="32"/>
        </w:rPr>
        <w:t>div</w:t>
      </w:r>
      <w:r>
        <w:rPr>
          <w:color w:val="FFFFFF"/>
          <w:sz w:val="32"/>
        </w:rPr>
        <w:t>.</w:t>
      </w:r>
      <w:r>
        <w:rPr>
          <w:color w:val="FFFFFF"/>
          <w:spacing w:val="-16"/>
          <w:sz w:val="32"/>
        </w:rPr>
        <w:t xml:space="preserve"> </w:t>
      </w:r>
      <w:r>
        <w:rPr>
          <w:color w:val="FFFFFF"/>
          <w:sz w:val="32"/>
        </w:rPr>
        <w:t>A</w:t>
      </w:r>
      <w:r>
        <w:rPr>
          <w:color w:val="FFFFFF"/>
          <w:spacing w:val="-20"/>
          <w:sz w:val="32"/>
        </w:rPr>
        <w:t xml:space="preserve"> </w:t>
      </w:r>
      <w:r>
        <w:rPr>
          <w:color w:val="FFFFFF"/>
          <w:sz w:val="32"/>
        </w:rPr>
        <w:t>continuación</w:t>
      </w:r>
      <w:r>
        <w:rPr>
          <w:color w:val="FFFFFF"/>
          <w:spacing w:val="-4"/>
          <w:sz w:val="32"/>
        </w:rPr>
        <w:t xml:space="preserve"> </w:t>
      </w:r>
      <w:r>
        <w:rPr>
          <w:color w:val="FFFFFF"/>
          <w:sz w:val="32"/>
        </w:rPr>
        <w:t>tienes</w:t>
      </w:r>
      <w:r>
        <w:rPr>
          <w:color w:val="FFFFFF"/>
          <w:spacing w:val="-1"/>
          <w:sz w:val="32"/>
        </w:rPr>
        <w:t xml:space="preserve"> </w:t>
      </w:r>
      <w:r>
        <w:rPr>
          <w:color w:val="FFFFFF"/>
          <w:sz w:val="32"/>
        </w:rPr>
        <w:t>un</w:t>
      </w:r>
      <w:r>
        <w:rPr>
          <w:color w:val="FFFFFF"/>
          <w:spacing w:val="-2"/>
          <w:sz w:val="32"/>
        </w:rPr>
        <w:t xml:space="preserve"> </w:t>
      </w:r>
      <w:r>
        <w:rPr>
          <w:color w:val="FFFFFF"/>
          <w:sz w:val="32"/>
        </w:rPr>
        <w:t>ejemplo:</w:t>
      </w:r>
    </w:p>
    <w:p w14:paraId="7ADEACFF">
      <w:pPr>
        <w:spacing w:after="0" w:line="276" w:lineRule="auto"/>
        <w:jc w:val="left"/>
        <w:rPr>
          <w:rFonts w:ascii="Wingdings" w:hAnsi="Wingdings"/>
          <w:sz w:val="29"/>
        </w:rPr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7E49E57D">
      <w:pPr>
        <w:spacing w:before="40" w:line="401" w:lineRule="exact"/>
        <w:ind w:left="3649" w:right="0" w:firstLine="0"/>
        <w:jc w:val="left"/>
        <w:rPr>
          <w:rFonts w:ascii="Lucida Sans Unicode" w:hAnsi="Lucida Sans Unicode"/>
          <w:sz w:val="36"/>
        </w:rPr>
      </w:pPr>
      <w:r>
        <w:pict>
          <v:group id="_x0000_s1293" o:spid="_x0000_s1293" o:spt="203" style="position:absolute;left:0pt;margin-left:0pt;margin-top:0pt;height:540pt;width:960pt;mso-position-horizontal-relative:page;mso-position-vertical-relative:page;z-index:-251624448;mso-width-relative:page;mso-height-relative:page;" coordsize="19200,10800">
            <o:lock v:ext="edit"/>
            <v:shape id="_x0000_s1294" o:spid="_x0000_s1294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295" o:spid="_x0000_s1295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296" o:spid="_x0000_s1296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297" o:spid="_x0000_s1297" o:spt="203" style="position:absolute;left:0pt;margin-left:0pt;margin-top:0pt;height:540pt;width:898.05pt;mso-position-horizontal-relative:page;mso-position-vertical-relative:page;z-index:-251624448;mso-width-relative:page;mso-height-relative:page;" coordsize="17961,10800">
            <o:lock v:ext="edit"/>
            <v:rect id="_x0000_s1298" o:spid="_x0000_s1298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299" o:spid="_x0000_s1299" o:spt="1" style="position:absolute;left:1515;top:0;height:10800;width:67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300" o:spid="_x0000_s1300" o:spt="1" style="position:absolute;left:1581;top:0;height:10800;width:16335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rect id="_x0000_s1301" o:spid="_x0000_s1301" o:spt="1" style="position:absolute;left:17917;top:0;height:10800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302" o:spid="_x0000_s1302" o:spt="75" alt="Texto&#10;&#10;Descripción generada automáticamente" type="#_x0000_t75" style="position:absolute;left:10956;top:8476;height:1999;width:6321;" filled="f" stroked="f" coordsize="21600,21600">
              <v:path/>
              <v:fill on="f" focussize="0,0"/>
              <v:stroke on="f"/>
              <v:imagedata r:id="rId39" o:title=""/>
              <o:lock v:ext="edit" aspectratio="t"/>
            </v:shape>
          </v:group>
        </w:pict>
      </w:r>
      <w:r>
        <w:rPr>
          <w:rFonts w:ascii="Lucida Sans Unicode" w:hAnsi="Lucida Sans Unicode"/>
          <w:color w:val="A9ACED"/>
          <w:w w:val="87"/>
          <w:sz w:val="36"/>
        </w:rPr>
        <w:t>◤</w:t>
      </w:r>
    </w:p>
    <w:p w14:paraId="4B51A1F5">
      <w:pPr>
        <w:pStyle w:val="2"/>
        <w:spacing w:line="629" w:lineRule="exact"/>
        <w:ind w:left="4257"/>
      </w:pPr>
      <w:r>
        <w:rPr>
          <w:color w:val="FFFFFF"/>
        </w:rPr>
        <w:t>Etiqueta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div</w:t>
      </w:r>
    </w:p>
    <w:p w14:paraId="12203797">
      <w:pPr>
        <w:pStyle w:val="5"/>
        <w:rPr>
          <w:sz w:val="76"/>
        </w:rPr>
      </w:pPr>
    </w:p>
    <w:p w14:paraId="7DE33CE8">
      <w:pPr>
        <w:pStyle w:val="7"/>
        <w:numPr>
          <w:ilvl w:val="0"/>
          <w:numId w:val="6"/>
        </w:numPr>
        <w:tabs>
          <w:tab w:val="left" w:pos="5054"/>
          <w:tab w:val="left" w:pos="5055"/>
        </w:tabs>
        <w:spacing w:before="503" w:after="0" w:line="297" w:lineRule="auto"/>
        <w:ind w:left="5054" w:right="235" w:hanging="533"/>
        <w:jc w:val="left"/>
        <w:rPr>
          <w:rFonts w:ascii="Consolas" w:hAnsi="Consolas"/>
          <w:b/>
          <w:sz w:val="40"/>
        </w:rPr>
      </w:pPr>
      <w:r>
        <w:rPr>
          <w:color w:val="FFFFFF"/>
          <w:sz w:val="40"/>
        </w:rPr>
        <w:t xml:space="preserve">La etiqueta </w:t>
      </w:r>
      <w:r>
        <w:rPr>
          <w:rFonts w:ascii="Consolas" w:hAnsi="Consolas"/>
          <w:b/>
          <w:color w:val="FFFFFF"/>
          <w:sz w:val="40"/>
        </w:rPr>
        <w:t xml:space="preserve">div </w:t>
      </w:r>
      <w:r>
        <w:rPr>
          <w:color w:val="FFFFFF"/>
          <w:sz w:val="40"/>
        </w:rPr>
        <w:t>es la más utilizada a la hora de definir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contenedores genéricos, pudiendo utilizarse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independientemente</w:t>
      </w:r>
      <w:r>
        <w:rPr>
          <w:color w:val="FFFFFF"/>
          <w:spacing w:val="-16"/>
          <w:sz w:val="40"/>
        </w:rPr>
        <w:t xml:space="preserve"> </w:t>
      </w:r>
      <w:r>
        <w:rPr>
          <w:color w:val="FFFFFF"/>
          <w:sz w:val="40"/>
        </w:rPr>
        <w:t>de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la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información</w:t>
      </w:r>
      <w:r>
        <w:rPr>
          <w:color w:val="FFFFFF"/>
          <w:spacing w:val="-12"/>
          <w:sz w:val="40"/>
        </w:rPr>
        <w:t xml:space="preserve"> </w:t>
      </w:r>
      <w:r>
        <w:rPr>
          <w:color w:val="FFFFFF"/>
          <w:sz w:val="40"/>
        </w:rPr>
        <w:t>de</w:t>
      </w:r>
      <w:r>
        <w:rPr>
          <w:color w:val="FFFFFF"/>
          <w:spacing w:val="-8"/>
          <w:sz w:val="40"/>
        </w:rPr>
        <w:t xml:space="preserve"> </w:t>
      </w:r>
      <w:r>
        <w:rPr>
          <w:color w:val="FFFFFF"/>
          <w:sz w:val="40"/>
        </w:rPr>
        <w:t>la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página.</w:t>
      </w:r>
      <w:r>
        <w:rPr>
          <w:color w:val="FFFFFF"/>
          <w:spacing w:val="-16"/>
          <w:sz w:val="40"/>
        </w:rPr>
        <w:t xml:space="preserve"> </w:t>
      </w:r>
      <w:r>
        <w:rPr>
          <w:color w:val="FFFFFF"/>
          <w:sz w:val="40"/>
        </w:rPr>
        <w:t>También</w:t>
      </w:r>
      <w:r>
        <w:rPr>
          <w:color w:val="FFFFFF"/>
          <w:spacing w:val="-9"/>
          <w:sz w:val="40"/>
        </w:rPr>
        <w:t xml:space="preserve"> </w:t>
      </w:r>
      <w:r>
        <w:rPr>
          <w:color w:val="FFFFFF"/>
          <w:sz w:val="40"/>
        </w:rPr>
        <w:t>es</w:t>
      </w:r>
      <w:r>
        <w:rPr>
          <w:color w:val="FFFFFF"/>
          <w:spacing w:val="-108"/>
          <w:sz w:val="40"/>
        </w:rPr>
        <w:t xml:space="preserve"> </w:t>
      </w:r>
      <w:r>
        <w:rPr>
          <w:color w:val="FFFFFF"/>
          <w:sz w:val="40"/>
        </w:rPr>
        <w:t>habitual utilizar esta etiqueta como mero contenedor cuando se</w:t>
      </w:r>
      <w:r>
        <w:rPr>
          <w:color w:val="FFFFFF"/>
          <w:spacing w:val="-109"/>
          <w:sz w:val="40"/>
        </w:rPr>
        <w:t xml:space="preserve"> </w:t>
      </w:r>
      <w:r>
        <w:rPr>
          <w:color w:val="FFFFFF"/>
          <w:sz w:val="40"/>
        </w:rPr>
        <w:t>quieren aplicar ciertos estilos a ciertos elementos de la página,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por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lo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que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es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habitual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usar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el</w:t>
      </w:r>
      <w:r>
        <w:rPr>
          <w:color w:val="FFFFFF"/>
          <w:spacing w:val="2"/>
          <w:sz w:val="40"/>
        </w:rPr>
        <w:t xml:space="preserve"> </w:t>
      </w:r>
      <w:r>
        <w:rPr>
          <w:color w:val="FFFFFF"/>
          <w:sz w:val="40"/>
        </w:rPr>
        <w:t>atributo</w:t>
      </w:r>
      <w:r>
        <w:rPr>
          <w:color w:val="FFFFFF"/>
          <w:spacing w:val="-4"/>
          <w:sz w:val="40"/>
        </w:rPr>
        <w:t xml:space="preserve"> </w:t>
      </w:r>
      <w:r>
        <w:rPr>
          <w:rFonts w:ascii="Consolas" w:hAnsi="Consolas"/>
          <w:b/>
          <w:color w:val="FFFFFF"/>
          <w:sz w:val="40"/>
        </w:rPr>
        <w:t>class</w:t>
      </w:r>
      <w:r>
        <w:rPr>
          <w:rFonts w:ascii="Consolas" w:hAnsi="Consolas"/>
          <w:b/>
          <w:color w:val="FFFFFF"/>
          <w:spacing w:val="-110"/>
          <w:sz w:val="40"/>
        </w:rPr>
        <w:t xml:space="preserve"> </w:t>
      </w:r>
      <w:r>
        <w:rPr>
          <w:color w:val="FFFFFF"/>
          <w:sz w:val="40"/>
        </w:rPr>
        <w:t>con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este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elemento.</w:t>
      </w:r>
      <w:r>
        <w:rPr>
          <w:color w:val="FFFFFF"/>
          <w:spacing w:val="-108"/>
          <w:sz w:val="40"/>
        </w:rPr>
        <w:t xml:space="preserve"> </w:t>
      </w:r>
      <w:r>
        <w:rPr>
          <w:color w:val="FFFFFF"/>
          <w:sz w:val="40"/>
        </w:rPr>
        <w:t>Si las otras etiquetas no son las más adecuadas para un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elemento que quieres definir, lo más seguro es que debas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definirlo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con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la etiqueta</w:t>
      </w:r>
      <w:r>
        <w:rPr>
          <w:color w:val="FFFFFF"/>
          <w:spacing w:val="-4"/>
          <w:sz w:val="40"/>
        </w:rPr>
        <w:t xml:space="preserve"> </w:t>
      </w:r>
      <w:r>
        <w:rPr>
          <w:rFonts w:ascii="Consolas" w:hAnsi="Consolas"/>
          <w:b/>
          <w:color w:val="FFFFFF"/>
          <w:sz w:val="40"/>
        </w:rPr>
        <w:t>div.</w:t>
      </w:r>
    </w:p>
    <w:p w14:paraId="09FEEDAA">
      <w:pPr>
        <w:spacing w:after="0" w:line="297" w:lineRule="auto"/>
        <w:jc w:val="left"/>
        <w:rPr>
          <w:rFonts w:ascii="Consolas" w:hAnsi="Consolas"/>
          <w:sz w:val="40"/>
        </w:rPr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7A828958">
      <w:pPr>
        <w:spacing w:before="40" w:line="401" w:lineRule="exact"/>
        <w:ind w:left="3649" w:right="0" w:firstLine="0"/>
        <w:jc w:val="left"/>
        <w:rPr>
          <w:rFonts w:ascii="Lucida Sans Unicode" w:hAnsi="Lucida Sans Unicode"/>
          <w:sz w:val="36"/>
        </w:rPr>
      </w:pPr>
      <w:r>
        <w:pict>
          <v:group id="_x0000_s1303" o:spid="_x0000_s1303" o:spt="203" style="position:absolute;left:0pt;margin-left:0pt;margin-top:0pt;height:540pt;width:960pt;mso-position-horizontal-relative:page;mso-position-vertical-relative:page;z-index:-251623424;mso-width-relative:page;mso-height-relative:page;" coordsize="19200,10800">
            <o:lock v:ext="edit"/>
            <v:shape id="_x0000_s1304" o:spid="_x0000_s1304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305" o:spid="_x0000_s1305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306" o:spid="_x0000_s1306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307" o:spid="_x0000_s1307" o:spt="203" style="position:absolute;left:0pt;margin-left:0pt;margin-top:0pt;height:540pt;width:898.05pt;mso-position-horizontal-relative:page;mso-position-vertical-relative:page;z-index:-251623424;mso-width-relative:page;mso-height-relative:page;" coordsize="17961,10800">
            <o:lock v:ext="edit"/>
            <v:rect id="_x0000_s1308" o:spid="_x0000_s1308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309" o:spid="_x0000_s1309" o:spt="1" style="position:absolute;left:1515;top:0;height:10800;width:67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310" o:spid="_x0000_s1310" o:spt="1" style="position:absolute;left:1581;top:0;height:10800;width:16335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rect id="_x0000_s1311" o:spid="_x0000_s1311" o:spt="1" style="position:absolute;left:17917;top:0;height:10800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312" o:spid="_x0000_s1312" o:spt="75" alt="Imagen que contiene Texto&#10;&#10;Descripción generada automáticamente" type="#_x0000_t75" style="position:absolute;left:6670;top:7991;height:1882;width:6766;" filled="f" stroked="f" coordsize="21600,21600">
              <v:path/>
              <v:fill on="f" focussize="0,0"/>
              <v:stroke on="f"/>
              <v:imagedata r:id="rId40" o:title=""/>
              <o:lock v:ext="edit" aspectratio="t"/>
            </v:shape>
          </v:group>
        </w:pict>
      </w:r>
      <w:r>
        <w:rPr>
          <w:rFonts w:ascii="Lucida Sans Unicode" w:hAnsi="Lucida Sans Unicode"/>
          <w:color w:val="A9ACED"/>
          <w:w w:val="87"/>
          <w:sz w:val="36"/>
        </w:rPr>
        <w:t>◤</w:t>
      </w:r>
    </w:p>
    <w:p w14:paraId="59BE4013">
      <w:pPr>
        <w:pStyle w:val="2"/>
        <w:spacing w:line="629" w:lineRule="exact"/>
        <w:ind w:left="4257"/>
      </w:pPr>
      <w:r>
        <w:rPr>
          <w:color w:val="FFFFFF"/>
        </w:rPr>
        <w:t>Etiqueta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header</w:t>
      </w:r>
    </w:p>
    <w:p w14:paraId="5516CBE6">
      <w:pPr>
        <w:pStyle w:val="5"/>
        <w:rPr>
          <w:sz w:val="76"/>
        </w:rPr>
      </w:pPr>
    </w:p>
    <w:p w14:paraId="30E10B23">
      <w:pPr>
        <w:pStyle w:val="5"/>
        <w:rPr>
          <w:sz w:val="76"/>
        </w:rPr>
      </w:pPr>
    </w:p>
    <w:p w14:paraId="06A090A9">
      <w:pPr>
        <w:pStyle w:val="5"/>
        <w:spacing w:before="11"/>
        <w:rPr>
          <w:sz w:val="67"/>
        </w:rPr>
      </w:pPr>
    </w:p>
    <w:p w14:paraId="492CFA05">
      <w:pPr>
        <w:pStyle w:val="7"/>
        <w:numPr>
          <w:ilvl w:val="0"/>
          <w:numId w:val="6"/>
        </w:numPr>
        <w:tabs>
          <w:tab w:val="left" w:pos="5054"/>
          <w:tab w:val="left" w:pos="5055"/>
        </w:tabs>
        <w:spacing w:before="0" w:after="0" w:line="300" w:lineRule="auto"/>
        <w:ind w:left="5054" w:right="301" w:hanging="533"/>
        <w:jc w:val="left"/>
        <w:rPr>
          <w:sz w:val="40"/>
        </w:rPr>
      </w:pPr>
      <w:r>
        <w:rPr>
          <w:color w:val="FFFFFF"/>
          <w:sz w:val="40"/>
        </w:rPr>
        <w:t>Esta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etiqueta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se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utiliza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para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definir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la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cabecera</w:t>
      </w:r>
      <w:r>
        <w:rPr>
          <w:color w:val="FFFFFF"/>
          <w:spacing w:val="-8"/>
          <w:sz w:val="40"/>
        </w:rPr>
        <w:t xml:space="preserve"> </w:t>
      </w:r>
      <w:r>
        <w:rPr>
          <w:color w:val="FFFFFF"/>
          <w:sz w:val="40"/>
        </w:rPr>
        <w:t>de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una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página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o</w:t>
      </w:r>
      <w:r>
        <w:rPr>
          <w:color w:val="FFFFFF"/>
          <w:spacing w:val="-108"/>
          <w:sz w:val="40"/>
        </w:rPr>
        <w:t xml:space="preserve"> </w:t>
      </w:r>
      <w:r>
        <w:rPr>
          <w:color w:val="FFFFFF"/>
          <w:sz w:val="40"/>
        </w:rPr>
        <w:t>artículo. Por ejemplo, es habitual definir barras de navegación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dentro</w:t>
      </w:r>
      <w:r>
        <w:rPr>
          <w:color w:val="FFFFFF"/>
          <w:spacing w:val="-7"/>
          <w:sz w:val="40"/>
        </w:rPr>
        <w:t xml:space="preserve"> </w:t>
      </w:r>
      <w:r>
        <w:rPr>
          <w:color w:val="FFFFFF"/>
          <w:sz w:val="40"/>
        </w:rPr>
        <w:t>de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la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sección</w:t>
      </w:r>
      <w:r>
        <w:rPr>
          <w:color w:val="FFFFFF"/>
          <w:spacing w:val="-7"/>
          <w:sz w:val="40"/>
        </w:rPr>
        <w:t xml:space="preserve"> </w:t>
      </w:r>
      <w:r>
        <w:rPr>
          <w:rFonts w:ascii="Consolas" w:hAnsi="Consolas"/>
          <w:b/>
          <w:color w:val="FFFFFF"/>
          <w:sz w:val="40"/>
        </w:rPr>
        <w:t>header</w:t>
      </w:r>
      <w:r>
        <w:rPr>
          <w:color w:val="FFFFFF"/>
          <w:sz w:val="40"/>
        </w:rPr>
        <w:t>.</w:t>
      </w:r>
      <w:r>
        <w:rPr>
          <w:color w:val="FFFFFF"/>
          <w:spacing w:val="-15"/>
          <w:sz w:val="40"/>
        </w:rPr>
        <w:t xml:space="preserve"> </w:t>
      </w:r>
      <w:r>
        <w:rPr>
          <w:color w:val="FFFFFF"/>
          <w:sz w:val="40"/>
        </w:rPr>
        <w:t>También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puede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contener</w:t>
      </w:r>
    </w:p>
    <w:p w14:paraId="37638551">
      <w:pPr>
        <w:pStyle w:val="5"/>
        <w:spacing w:line="461" w:lineRule="exact"/>
        <w:ind w:left="5054"/>
      </w:pPr>
      <w:r>
        <w:rPr>
          <w:color w:val="FFFFFF"/>
        </w:rPr>
        <w:t>etiquetas</w:t>
      </w:r>
      <w:r>
        <w:rPr>
          <w:color w:val="FFFFFF"/>
          <w:spacing w:val="-5"/>
        </w:rPr>
        <w:t xml:space="preserve"> </w:t>
      </w:r>
      <w:r>
        <w:rPr>
          <w:rFonts w:ascii="Consolas" w:hAnsi="Consolas"/>
          <w:b/>
          <w:color w:val="FFFFFF"/>
        </w:rPr>
        <w:t>h1-Hx</w:t>
      </w:r>
      <w:r>
        <w:rPr>
          <w:rFonts w:ascii="Consolas" w:hAnsi="Consolas"/>
          <w:b/>
          <w:color w:val="FFFFFF"/>
          <w:spacing w:val="-115"/>
        </w:rPr>
        <w:t xml:space="preserve"> </w:t>
      </w:r>
      <w:r>
        <w:rPr>
          <w:color w:val="FFFFFF"/>
        </w:rPr>
        <w:t>en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su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interior,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así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como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un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texto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de introducción</w:t>
      </w:r>
    </w:p>
    <w:p w14:paraId="042906F0">
      <w:pPr>
        <w:pStyle w:val="5"/>
        <w:spacing w:before="101"/>
        <w:ind w:left="5054"/>
      </w:pPr>
      <w:r>
        <w:rPr>
          <w:color w:val="FFFFFF"/>
        </w:rPr>
        <w:t>como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referencia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al</w:t>
      </w:r>
      <w:r>
        <w:rPr>
          <w:color w:val="FFFFFF"/>
          <w:spacing w:val="2"/>
        </w:rPr>
        <w:t xml:space="preserve"> </w:t>
      </w:r>
      <w:r>
        <w:rPr>
          <w:color w:val="FFFFFF"/>
        </w:rPr>
        <w:t>contenido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de</w:t>
      </w:r>
      <w:r>
        <w:rPr>
          <w:color w:val="FFFFFF"/>
          <w:spacing w:val="2"/>
        </w:rPr>
        <w:t xml:space="preserve"> </w:t>
      </w:r>
      <w:r>
        <w:rPr>
          <w:color w:val="FFFFFF"/>
        </w:rPr>
        <w:t>la</w:t>
      </w:r>
      <w:r>
        <w:rPr>
          <w:color w:val="FFFFFF"/>
          <w:spacing w:val="2"/>
        </w:rPr>
        <w:t xml:space="preserve"> </w:t>
      </w:r>
      <w:r>
        <w:rPr>
          <w:color w:val="FFFFFF"/>
        </w:rPr>
        <w:t>página.</w:t>
      </w:r>
    </w:p>
    <w:p w14:paraId="436E26AA">
      <w:pPr>
        <w:spacing w:after="0"/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7BA51FFD">
      <w:pPr>
        <w:spacing w:before="40" w:line="401" w:lineRule="exact"/>
        <w:ind w:left="3649" w:right="0" w:firstLine="0"/>
        <w:jc w:val="left"/>
        <w:rPr>
          <w:rFonts w:ascii="Lucida Sans Unicode" w:hAnsi="Lucida Sans Unicode"/>
          <w:sz w:val="36"/>
        </w:rPr>
      </w:pPr>
      <w:r>
        <w:pict>
          <v:group id="_x0000_s1313" o:spid="_x0000_s1313" o:spt="203" style="position:absolute;left:0pt;margin-left:0pt;margin-top:0pt;height:540pt;width:960pt;mso-position-horizontal-relative:page;mso-position-vertical-relative:page;z-index:-251622400;mso-width-relative:page;mso-height-relative:page;" coordsize="19200,10800">
            <o:lock v:ext="edit"/>
            <v:shape id="_x0000_s1314" o:spid="_x0000_s1314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315" o:spid="_x0000_s1315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316" o:spid="_x0000_s1316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317" o:spid="_x0000_s1317" o:spt="203" style="position:absolute;left:0pt;margin-left:0pt;margin-top:0pt;height:540pt;width:898.05pt;mso-position-horizontal-relative:page;mso-position-vertical-relative:page;z-index:-251622400;mso-width-relative:page;mso-height-relative:page;" coordsize="17961,10800">
            <o:lock v:ext="edit"/>
            <v:rect id="_x0000_s1318" o:spid="_x0000_s1318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319" o:spid="_x0000_s1319" o:spt="1" style="position:absolute;left:1515;top:0;height:10800;width:67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320" o:spid="_x0000_s1320" o:spt="1" style="position:absolute;left:1581;top:0;height:10800;width:16335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rect id="_x0000_s1321" o:spid="_x0000_s1321" o:spt="1" style="position:absolute;left:17917;top:0;height:10800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322" o:spid="_x0000_s1322" o:spt="75" alt="Texto&#10;&#10;Descripción generada automáticamente" type="#_x0000_t75" style="position:absolute;left:6217;top:7740;height:2044;width:7219;" filled="f" stroked="f" coordsize="21600,21600">
              <v:path/>
              <v:fill on="f" focussize="0,0"/>
              <v:stroke on="f"/>
              <v:imagedata r:id="rId41" o:title=""/>
              <o:lock v:ext="edit" aspectratio="t"/>
            </v:shape>
          </v:group>
        </w:pict>
      </w:r>
      <w:r>
        <w:rPr>
          <w:rFonts w:ascii="Lucida Sans Unicode" w:hAnsi="Lucida Sans Unicode"/>
          <w:color w:val="A9ACED"/>
          <w:w w:val="87"/>
          <w:sz w:val="36"/>
        </w:rPr>
        <w:t>◤</w:t>
      </w:r>
    </w:p>
    <w:p w14:paraId="6F8B71AA">
      <w:pPr>
        <w:pStyle w:val="2"/>
        <w:spacing w:line="629" w:lineRule="exact"/>
        <w:ind w:left="4257"/>
      </w:pPr>
      <w:r>
        <w:rPr>
          <w:color w:val="FFFFFF"/>
        </w:rPr>
        <w:t>Etiqueta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footer</w:t>
      </w:r>
    </w:p>
    <w:p w14:paraId="0A003A54">
      <w:pPr>
        <w:pStyle w:val="5"/>
        <w:rPr>
          <w:sz w:val="76"/>
        </w:rPr>
      </w:pPr>
    </w:p>
    <w:p w14:paraId="39A4800A">
      <w:pPr>
        <w:pStyle w:val="5"/>
        <w:rPr>
          <w:sz w:val="76"/>
        </w:rPr>
      </w:pPr>
    </w:p>
    <w:p w14:paraId="58294D37">
      <w:pPr>
        <w:pStyle w:val="5"/>
        <w:rPr>
          <w:sz w:val="93"/>
        </w:rPr>
      </w:pPr>
    </w:p>
    <w:p w14:paraId="64ECADA7">
      <w:pPr>
        <w:pStyle w:val="7"/>
        <w:numPr>
          <w:ilvl w:val="0"/>
          <w:numId w:val="6"/>
        </w:numPr>
        <w:tabs>
          <w:tab w:val="left" w:pos="5054"/>
          <w:tab w:val="left" w:pos="5055"/>
        </w:tabs>
        <w:spacing w:before="0" w:after="0" w:line="295" w:lineRule="auto"/>
        <w:ind w:left="5054" w:right="404" w:hanging="533"/>
        <w:jc w:val="left"/>
        <w:rPr>
          <w:sz w:val="40"/>
        </w:rPr>
      </w:pPr>
      <w:r>
        <w:rPr>
          <w:color w:val="FFFFFF"/>
          <w:sz w:val="40"/>
        </w:rPr>
        <w:t>Esta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etiqueta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es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lo</w:t>
      </w:r>
      <w:r>
        <w:rPr>
          <w:color w:val="FFFFFF"/>
          <w:spacing w:val="2"/>
          <w:sz w:val="40"/>
        </w:rPr>
        <w:t xml:space="preserve"> </w:t>
      </w:r>
      <w:r>
        <w:rPr>
          <w:color w:val="FFFFFF"/>
          <w:sz w:val="40"/>
        </w:rPr>
        <w:t>opuesto</w:t>
      </w:r>
      <w:r>
        <w:rPr>
          <w:color w:val="FFFFFF"/>
          <w:spacing w:val="-7"/>
          <w:sz w:val="40"/>
        </w:rPr>
        <w:t xml:space="preserve"> </w:t>
      </w:r>
      <w:r>
        <w:rPr>
          <w:color w:val="FFFFFF"/>
          <w:sz w:val="40"/>
        </w:rPr>
        <w:t>a</w:t>
      </w:r>
      <w:r>
        <w:rPr>
          <w:color w:val="FFFFFF"/>
          <w:spacing w:val="2"/>
          <w:sz w:val="40"/>
        </w:rPr>
        <w:t xml:space="preserve"> </w:t>
      </w:r>
      <w:r>
        <w:rPr>
          <w:color w:val="FFFFFF"/>
          <w:sz w:val="40"/>
        </w:rPr>
        <w:t>la etiqueta</w:t>
      </w:r>
      <w:r>
        <w:rPr>
          <w:color w:val="FFFFFF"/>
          <w:spacing w:val="-2"/>
          <w:sz w:val="40"/>
        </w:rPr>
        <w:t xml:space="preserve"> </w:t>
      </w:r>
      <w:r>
        <w:rPr>
          <w:rFonts w:ascii="Consolas" w:hAnsi="Consolas"/>
          <w:b/>
          <w:color w:val="FFFFFF"/>
          <w:sz w:val="40"/>
        </w:rPr>
        <w:t>header</w:t>
      </w:r>
      <w:r>
        <w:rPr>
          <w:color w:val="FFFFFF"/>
          <w:sz w:val="40"/>
        </w:rPr>
        <w:t>,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puesto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que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la</w:t>
      </w:r>
      <w:r>
        <w:rPr>
          <w:color w:val="FFFFFF"/>
          <w:spacing w:val="-108"/>
          <w:sz w:val="40"/>
        </w:rPr>
        <w:t xml:space="preserve"> </w:t>
      </w:r>
      <w:r>
        <w:rPr>
          <w:color w:val="FFFFFF"/>
          <w:sz w:val="40"/>
        </w:rPr>
        <w:t xml:space="preserve">etiqueta </w:t>
      </w:r>
      <w:r>
        <w:rPr>
          <w:rFonts w:ascii="Consolas" w:hAnsi="Consolas"/>
          <w:b/>
          <w:color w:val="FFFFFF"/>
          <w:sz w:val="40"/>
        </w:rPr>
        <w:t xml:space="preserve">footer </w:t>
      </w:r>
      <w:r>
        <w:rPr>
          <w:color w:val="FFFFFF"/>
          <w:sz w:val="40"/>
        </w:rPr>
        <w:t>se suele utilizar para definir el pié de un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artículo, que puede contener cosas como enlaces de interés o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información</w:t>
      </w:r>
      <w:r>
        <w:rPr>
          <w:color w:val="FFFFFF"/>
          <w:spacing w:val="-9"/>
          <w:sz w:val="40"/>
        </w:rPr>
        <w:t xml:space="preserve"> </w:t>
      </w:r>
      <w:r>
        <w:rPr>
          <w:color w:val="FFFFFF"/>
          <w:sz w:val="40"/>
        </w:rPr>
        <w:t>acerca</w:t>
      </w:r>
      <w:r>
        <w:rPr>
          <w:color w:val="FFFFFF"/>
          <w:spacing w:val="-7"/>
          <w:sz w:val="40"/>
        </w:rPr>
        <w:t xml:space="preserve"> </w:t>
      </w:r>
      <w:r>
        <w:rPr>
          <w:color w:val="FFFFFF"/>
          <w:sz w:val="40"/>
        </w:rPr>
        <w:t>de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su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autor,</w:t>
      </w:r>
      <w:r>
        <w:rPr>
          <w:color w:val="FFFFFF"/>
          <w:spacing w:val="-7"/>
          <w:sz w:val="40"/>
        </w:rPr>
        <w:t xml:space="preserve"> </w:t>
      </w:r>
      <w:r>
        <w:rPr>
          <w:color w:val="FFFFFF"/>
          <w:sz w:val="40"/>
        </w:rPr>
        <w:t>entre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otras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cosas:</w:t>
      </w:r>
    </w:p>
    <w:p w14:paraId="28E52AD2">
      <w:pPr>
        <w:spacing w:after="0" w:line="295" w:lineRule="auto"/>
        <w:jc w:val="left"/>
        <w:rPr>
          <w:sz w:val="40"/>
        </w:rPr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764A5692">
      <w:pPr>
        <w:spacing w:before="40" w:line="401" w:lineRule="exact"/>
        <w:ind w:left="3649" w:right="0" w:firstLine="0"/>
        <w:jc w:val="left"/>
        <w:rPr>
          <w:rFonts w:ascii="Lucida Sans Unicode" w:hAnsi="Lucida Sans Unicode"/>
          <w:sz w:val="36"/>
        </w:rPr>
      </w:pPr>
      <w:r>
        <w:pict>
          <v:group id="_x0000_s1323" o:spid="_x0000_s1323" o:spt="203" style="position:absolute;left:0pt;margin-left:0pt;margin-top:0pt;height:540pt;width:960pt;mso-position-horizontal-relative:page;mso-position-vertical-relative:page;z-index:-251621376;mso-width-relative:page;mso-height-relative:page;" coordsize="19200,10800">
            <o:lock v:ext="edit"/>
            <v:shape id="_x0000_s1324" o:spid="_x0000_s1324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325" o:spid="_x0000_s1325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326" o:spid="_x0000_s1326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327" o:spid="_x0000_s1327" o:spt="203" style="position:absolute;left:0pt;margin-left:0pt;margin-top:0pt;height:540pt;width:898.05pt;mso-position-horizontal-relative:page;mso-position-vertical-relative:page;z-index:-251621376;mso-width-relative:page;mso-height-relative:page;" coordsize="17961,10800">
            <o:lock v:ext="edit"/>
            <v:rect id="_x0000_s1328" o:spid="_x0000_s1328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329" o:spid="_x0000_s1329" o:spt="1" style="position:absolute;left:1515;top:0;height:10800;width:67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330" o:spid="_x0000_s1330" o:spt="1" style="position:absolute;left:1581;top:0;height:10800;width:16335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rect id="_x0000_s1331" o:spid="_x0000_s1331" o:spt="1" style="position:absolute;left:17917;top:0;height:10800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332" o:spid="_x0000_s1332" o:spt="75" alt="Texto&#10;&#10;Descripción generada automáticamente" type="#_x0000_t75" style="position:absolute;left:6625;top:7875;height:1367;width:7785;" filled="f" stroked="f" coordsize="21600,21600">
              <v:path/>
              <v:fill on="f" focussize="0,0"/>
              <v:stroke on="f"/>
              <v:imagedata r:id="rId42" o:title=""/>
              <o:lock v:ext="edit" aspectratio="t"/>
            </v:shape>
          </v:group>
        </w:pict>
      </w:r>
      <w:r>
        <w:rPr>
          <w:rFonts w:ascii="Lucida Sans Unicode" w:hAnsi="Lucida Sans Unicode"/>
          <w:color w:val="A9ACED"/>
          <w:w w:val="87"/>
          <w:sz w:val="36"/>
        </w:rPr>
        <w:t>◤</w:t>
      </w:r>
    </w:p>
    <w:p w14:paraId="3DEA0CC3">
      <w:pPr>
        <w:pStyle w:val="2"/>
        <w:spacing w:line="629" w:lineRule="exact"/>
        <w:ind w:left="4257"/>
      </w:pPr>
      <w:r>
        <w:rPr>
          <w:color w:val="FFFFFF"/>
        </w:rPr>
        <w:t>Etiqueta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main</w:t>
      </w:r>
    </w:p>
    <w:p w14:paraId="3E9183F2">
      <w:pPr>
        <w:pStyle w:val="5"/>
        <w:rPr>
          <w:sz w:val="76"/>
        </w:rPr>
      </w:pPr>
    </w:p>
    <w:p w14:paraId="565AD7F4">
      <w:pPr>
        <w:pStyle w:val="5"/>
        <w:rPr>
          <w:sz w:val="76"/>
        </w:rPr>
      </w:pPr>
    </w:p>
    <w:p w14:paraId="36460229">
      <w:pPr>
        <w:pStyle w:val="5"/>
        <w:rPr>
          <w:sz w:val="93"/>
        </w:rPr>
      </w:pPr>
    </w:p>
    <w:p w14:paraId="2EDDC1BC">
      <w:pPr>
        <w:pStyle w:val="7"/>
        <w:numPr>
          <w:ilvl w:val="0"/>
          <w:numId w:val="6"/>
        </w:numPr>
        <w:tabs>
          <w:tab w:val="left" w:pos="5054"/>
          <w:tab w:val="left" w:pos="5055"/>
        </w:tabs>
        <w:spacing w:before="0" w:after="0" w:line="290" w:lineRule="auto"/>
        <w:ind w:left="5054" w:right="138" w:hanging="533"/>
        <w:jc w:val="left"/>
        <w:rPr>
          <w:sz w:val="40"/>
        </w:rPr>
      </w:pPr>
      <w:r>
        <w:rPr>
          <w:color w:val="FFFFFF"/>
          <w:sz w:val="40"/>
        </w:rPr>
        <w:t xml:space="preserve">Si la etiqueta </w:t>
      </w:r>
      <w:r>
        <w:rPr>
          <w:rFonts w:ascii="Consolas" w:hAnsi="Consolas"/>
          <w:b/>
          <w:color w:val="FFFFFF"/>
          <w:sz w:val="40"/>
        </w:rPr>
        <w:t xml:space="preserve">header </w:t>
      </w:r>
      <w:r>
        <w:rPr>
          <w:color w:val="FFFFFF"/>
          <w:sz w:val="40"/>
        </w:rPr>
        <w:t>se utilizaba para definir la cabecera de un</w:t>
      </w:r>
      <w:r>
        <w:rPr>
          <w:color w:val="FFFFFF"/>
          <w:spacing w:val="-109"/>
          <w:sz w:val="40"/>
        </w:rPr>
        <w:t xml:space="preserve"> </w:t>
      </w:r>
      <w:r>
        <w:rPr>
          <w:color w:val="FFFFFF"/>
          <w:sz w:val="40"/>
        </w:rPr>
        <w:t>artículo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y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la</w:t>
      </w:r>
      <w:r>
        <w:rPr>
          <w:color w:val="FFFFFF"/>
          <w:spacing w:val="2"/>
          <w:sz w:val="40"/>
        </w:rPr>
        <w:t xml:space="preserve"> </w:t>
      </w:r>
      <w:r>
        <w:rPr>
          <w:color w:val="FFFFFF"/>
          <w:sz w:val="40"/>
        </w:rPr>
        <w:t>etiqueta</w:t>
      </w:r>
      <w:r>
        <w:rPr>
          <w:color w:val="FFFFFF"/>
          <w:spacing w:val="-3"/>
          <w:sz w:val="40"/>
        </w:rPr>
        <w:t xml:space="preserve"> </w:t>
      </w:r>
      <w:r>
        <w:rPr>
          <w:rFonts w:ascii="Consolas" w:hAnsi="Consolas"/>
          <w:b/>
          <w:color w:val="FFFFFF"/>
          <w:sz w:val="40"/>
        </w:rPr>
        <w:t>footer</w:t>
      </w:r>
      <w:r>
        <w:rPr>
          <w:rFonts w:ascii="Consolas" w:hAnsi="Consolas"/>
          <w:b/>
          <w:color w:val="FFFFFF"/>
          <w:spacing w:val="-113"/>
          <w:sz w:val="40"/>
        </w:rPr>
        <w:t xml:space="preserve"> </w:t>
      </w:r>
      <w:r>
        <w:rPr>
          <w:color w:val="FFFFFF"/>
          <w:sz w:val="40"/>
        </w:rPr>
        <w:t>para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definir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el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pié, el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cometido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de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la</w:t>
      </w:r>
      <w:r>
        <w:rPr>
          <w:color w:val="FFFFFF"/>
          <w:spacing w:val="-108"/>
          <w:sz w:val="40"/>
        </w:rPr>
        <w:t xml:space="preserve"> </w:t>
      </w:r>
      <w:r>
        <w:rPr>
          <w:color w:val="FFFFFF"/>
          <w:sz w:val="40"/>
        </w:rPr>
        <w:t xml:space="preserve">etiqueta </w:t>
      </w:r>
      <w:r>
        <w:rPr>
          <w:rFonts w:ascii="Consolas" w:hAnsi="Consolas"/>
          <w:b/>
          <w:color w:val="FFFFFF"/>
          <w:sz w:val="40"/>
        </w:rPr>
        <w:t xml:space="preserve">main </w:t>
      </w:r>
      <w:r>
        <w:rPr>
          <w:color w:val="FFFFFF"/>
          <w:sz w:val="40"/>
        </w:rPr>
        <w:t>es el de definir el contenido principal de una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página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o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artículo.</w:t>
      </w:r>
    </w:p>
    <w:p w14:paraId="65DD6A9E">
      <w:pPr>
        <w:spacing w:after="0" w:line="290" w:lineRule="auto"/>
        <w:jc w:val="left"/>
        <w:rPr>
          <w:sz w:val="40"/>
        </w:rPr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07BE4091">
      <w:pPr>
        <w:spacing w:before="40" w:line="401" w:lineRule="exact"/>
        <w:ind w:left="3649" w:right="0" w:firstLine="0"/>
        <w:jc w:val="left"/>
        <w:rPr>
          <w:rFonts w:ascii="Lucida Sans Unicode" w:hAnsi="Lucida Sans Unicode"/>
          <w:sz w:val="36"/>
        </w:rPr>
      </w:pPr>
      <w:r>
        <w:pict>
          <v:group id="_x0000_s1333" o:spid="_x0000_s1333" o:spt="203" style="position:absolute;left:0pt;margin-left:0pt;margin-top:0pt;height:540pt;width:960pt;mso-position-horizontal-relative:page;mso-position-vertical-relative:page;z-index:-251620352;mso-width-relative:page;mso-height-relative:page;" coordsize="19200,10800">
            <o:lock v:ext="edit"/>
            <v:shape id="_x0000_s1334" o:spid="_x0000_s1334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335" o:spid="_x0000_s1335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336" o:spid="_x0000_s1336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337" o:spid="_x0000_s1337" o:spt="203" style="position:absolute;left:0pt;margin-left:0pt;margin-top:0pt;height:540pt;width:898.05pt;mso-position-horizontal-relative:page;mso-position-vertical-relative:page;z-index:-251620352;mso-width-relative:page;mso-height-relative:page;" coordsize="17961,10800">
            <o:lock v:ext="edit"/>
            <v:rect id="_x0000_s1338" o:spid="_x0000_s1338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339" o:spid="_x0000_s1339" o:spt="1" style="position:absolute;left:1515;top:0;height:10800;width:67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340" o:spid="_x0000_s1340" o:spt="1" style="position:absolute;left:1581;top:0;height:10800;width:16335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rect id="_x0000_s1341" o:spid="_x0000_s1341" o:spt="1" style="position:absolute;left:17917;top:0;height:10800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</v:group>
        </w:pict>
      </w:r>
      <w:r>
        <w:rPr>
          <w:rFonts w:ascii="Lucida Sans Unicode" w:hAnsi="Lucida Sans Unicode"/>
          <w:color w:val="A9ACED"/>
          <w:w w:val="87"/>
          <w:sz w:val="36"/>
        </w:rPr>
        <w:t>◤</w:t>
      </w:r>
    </w:p>
    <w:p w14:paraId="333A7C4F">
      <w:pPr>
        <w:pStyle w:val="2"/>
        <w:spacing w:line="629" w:lineRule="exact"/>
        <w:ind w:left="0" w:right="117"/>
        <w:jc w:val="right"/>
      </w:pPr>
      <w:r>
        <w:rPr>
          <w:color w:val="FFFFFF"/>
        </w:rPr>
        <w:t>¿Qué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es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CSS?</w:t>
      </w:r>
    </w:p>
    <w:p w14:paraId="7C3F4077">
      <w:pPr>
        <w:pStyle w:val="5"/>
        <w:rPr>
          <w:sz w:val="76"/>
        </w:rPr>
      </w:pPr>
    </w:p>
    <w:p w14:paraId="00AE295A">
      <w:pPr>
        <w:pStyle w:val="5"/>
        <w:spacing w:before="1"/>
        <w:rPr>
          <w:sz w:val="65"/>
        </w:rPr>
      </w:pPr>
    </w:p>
    <w:p w14:paraId="25D96F89">
      <w:pPr>
        <w:pStyle w:val="7"/>
        <w:numPr>
          <w:ilvl w:val="0"/>
          <w:numId w:val="6"/>
        </w:numPr>
        <w:tabs>
          <w:tab w:val="left" w:pos="5054"/>
          <w:tab w:val="left" w:pos="5055"/>
        </w:tabs>
        <w:spacing w:before="1" w:after="0" w:line="300" w:lineRule="auto"/>
        <w:ind w:left="5054" w:right="444" w:hanging="533"/>
        <w:jc w:val="left"/>
        <w:rPr>
          <w:sz w:val="40"/>
        </w:rPr>
      </w:pPr>
      <w:r>
        <w:rPr>
          <w:color w:val="FFFFFF"/>
          <w:sz w:val="40"/>
        </w:rPr>
        <w:t>CSS son las siglas de Cascading Style Sheets (Hojas de estilo</w:t>
      </w:r>
      <w:r>
        <w:rPr>
          <w:color w:val="FFFFFF"/>
          <w:spacing w:val="-109"/>
          <w:sz w:val="40"/>
        </w:rPr>
        <w:t xml:space="preserve"> </w:t>
      </w:r>
      <w:r>
        <w:rPr>
          <w:color w:val="FFFFFF"/>
          <w:sz w:val="40"/>
        </w:rPr>
        <w:t>en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cascada)</w:t>
      </w:r>
    </w:p>
    <w:p w14:paraId="51C17AAB">
      <w:pPr>
        <w:pStyle w:val="7"/>
        <w:numPr>
          <w:ilvl w:val="0"/>
          <w:numId w:val="6"/>
        </w:numPr>
        <w:tabs>
          <w:tab w:val="left" w:pos="5054"/>
          <w:tab w:val="left" w:pos="5055"/>
        </w:tabs>
        <w:spacing w:before="223" w:after="0" w:line="300" w:lineRule="auto"/>
        <w:ind w:left="5054" w:right="496" w:hanging="533"/>
        <w:jc w:val="left"/>
        <w:rPr>
          <w:sz w:val="40"/>
        </w:rPr>
      </w:pPr>
      <w:r>
        <w:rPr>
          <w:color w:val="FFFFFF"/>
          <w:sz w:val="40"/>
        </w:rPr>
        <w:t>CSS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describe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cómo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se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deben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mostrar</w:t>
      </w:r>
      <w:r>
        <w:rPr>
          <w:color w:val="FFFFFF"/>
          <w:spacing w:val="-8"/>
          <w:sz w:val="40"/>
        </w:rPr>
        <w:t xml:space="preserve"> </w:t>
      </w:r>
      <w:r>
        <w:rPr>
          <w:color w:val="FFFFFF"/>
          <w:sz w:val="40"/>
        </w:rPr>
        <w:t>los</w:t>
      </w:r>
      <w:r>
        <w:rPr>
          <w:color w:val="FFFFFF"/>
          <w:spacing w:val="2"/>
          <w:sz w:val="40"/>
        </w:rPr>
        <w:t xml:space="preserve"> </w:t>
      </w:r>
      <w:r>
        <w:rPr>
          <w:color w:val="FFFFFF"/>
          <w:sz w:val="40"/>
        </w:rPr>
        <w:t>elementos</w:t>
      </w:r>
      <w:r>
        <w:rPr>
          <w:color w:val="FFFFFF"/>
          <w:spacing w:val="-7"/>
          <w:sz w:val="40"/>
        </w:rPr>
        <w:t xml:space="preserve"> </w:t>
      </w:r>
      <w:r>
        <w:rPr>
          <w:color w:val="FFFFFF"/>
          <w:sz w:val="40"/>
        </w:rPr>
        <w:t>HTML</w:t>
      </w:r>
      <w:r>
        <w:rPr>
          <w:color w:val="FFFFFF"/>
          <w:spacing w:val="-15"/>
          <w:sz w:val="40"/>
        </w:rPr>
        <w:t xml:space="preserve"> </w:t>
      </w:r>
      <w:r>
        <w:rPr>
          <w:color w:val="FFFFFF"/>
          <w:sz w:val="40"/>
        </w:rPr>
        <w:t>en</w:t>
      </w:r>
      <w:r>
        <w:rPr>
          <w:color w:val="FFFFFF"/>
          <w:spacing w:val="-109"/>
          <w:sz w:val="40"/>
        </w:rPr>
        <w:t xml:space="preserve"> </w:t>
      </w:r>
      <w:r>
        <w:rPr>
          <w:color w:val="FFFFFF"/>
          <w:sz w:val="40"/>
        </w:rPr>
        <w:t>la pantalla,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el papel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o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en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otros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medios</w:t>
      </w:r>
    </w:p>
    <w:p w14:paraId="04C23DFC">
      <w:pPr>
        <w:pStyle w:val="7"/>
        <w:numPr>
          <w:ilvl w:val="0"/>
          <w:numId w:val="6"/>
        </w:numPr>
        <w:tabs>
          <w:tab w:val="left" w:pos="5054"/>
          <w:tab w:val="left" w:pos="5055"/>
        </w:tabs>
        <w:spacing w:before="221" w:after="0" w:line="300" w:lineRule="auto"/>
        <w:ind w:left="5054" w:right="346" w:hanging="533"/>
        <w:jc w:val="left"/>
        <w:rPr>
          <w:sz w:val="40"/>
        </w:rPr>
      </w:pPr>
      <w:r>
        <w:rPr>
          <w:color w:val="FFFFFF"/>
          <w:sz w:val="40"/>
        </w:rPr>
        <w:t>CSS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ahorra</w:t>
      </w:r>
      <w:r>
        <w:rPr>
          <w:color w:val="FFFFFF"/>
          <w:spacing w:val="-7"/>
          <w:sz w:val="40"/>
        </w:rPr>
        <w:t xml:space="preserve"> </w:t>
      </w:r>
      <w:r>
        <w:rPr>
          <w:color w:val="FFFFFF"/>
          <w:sz w:val="40"/>
        </w:rPr>
        <w:t>mucho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trabajo.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Puede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controlar</w:t>
      </w:r>
      <w:r>
        <w:rPr>
          <w:color w:val="FFFFFF"/>
          <w:spacing w:val="-9"/>
          <w:sz w:val="40"/>
        </w:rPr>
        <w:t xml:space="preserve"> </w:t>
      </w:r>
      <w:r>
        <w:rPr>
          <w:color w:val="FFFFFF"/>
          <w:sz w:val="40"/>
        </w:rPr>
        <w:t>el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diseño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de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varias</w:t>
      </w:r>
      <w:r>
        <w:rPr>
          <w:color w:val="FFFFFF"/>
          <w:spacing w:val="-108"/>
          <w:sz w:val="40"/>
        </w:rPr>
        <w:t xml:space="preserve"> </w:t>
      </w:r>
      <w:r>
        <w:rPr>
          <w:color w:val="FFFFFF"/>
          <w:sz w:val="40"/>
        </w:rPr>
        <w:t>páginas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web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a la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vez</w:t>
      </w:r>
    </w:p>
    <w:p w14:paraId="596AB34C">
      <w:pPr>
        <w:pStyle w:val="7"/>
        <w:numPr>
          <w:ilvl w:val="0"/>
          <w:numId w:val="6"/>
        </w:numPr>
        <w:tabs>
          <w:tab w:val="left" w:pos="5054"/>
          <w:tab w:val="left" w:pos="5055"/>
        </w:tabs>
        <w:spacing w:before="223" w:after="0" w:line="240" w:lineRule="auto"/>
        <w:ind w:left="5054" w:right="0" w:hanging="533"/>
        <w:jc w:val="left"/>
        <w:rPr>
          <w:sz w:val="40"/>
        </w:rPr>
      </w:pPr>
      <w:r>
        <w:rPr>
          <w:color w:val="FFFFFF"/>
          <w:sz w:val="40"/>
        </w:rPr>
        <w:t>Las hojas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de</w:t>
      </w:r>
      <w:r>
        <w:rPr>
          <w:color w:val="FFFFFF"/>
          <w:spacing w:val="3"/>
          <w:sz w:val="40"/>
        </w:rPr>
        <w:t xml:space="preserve"> </w:t>
      </w:r>
      <w:r>
        <w:rPr>
          <w:color w:val="FFFFFF"/>
          <w:sz w:val="40"/>
        </w:rPr>
        <w:t>estilo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externas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se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almacenan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en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archivos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CSS</w:t>
      </w:r>
    </w:p>
    <w:p w14:paraId="31614F68">
      <w:pPr>
        <w:spacing w:after="0" w:line="240" w:lineRule="auto"/>
        <w:jc w:val="left"/>
        <w:rPr>
          <w:sz w:val="40"/>
        </w:rPr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3F8136AF">
      <w:pPr>
        <w:spacing w:before="40" w:line="401" w:lineRule="exact"/>
        <w:ind w:left="3649" w:right="0" w:firstLine="0"/>
        <w:jc w:val="left"/>
        <w:rPr>
          <w:rFonts w:ascii="Lucida Sans Unicode" w:hAnsi="Lucida Sans Unicode"/>
          <w:sz w:val="36"/>
        </w:rPr>
      </w:pPr>
      <w:r>
        <w:pict>
          <v:group id="_x0000_s1342" o:spid="_x0000_s1342" o:spt="203" style="position:absolute;left:0pt;margin-left:0pt;margin-top:0pt;height:540pt;width:960pt;mso-position-horizontal-relative:page;mso-position-vertical-relative:page;z-index:-251619328;mso-width-relative:page;mso-height-relative:page;" coordsize="19200,10800">
            <o:lock v:ext="edit"/>
            <v:shape id="_x0000_s1343" o:spid="_x0000_s1343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344" o:spid="_x0000_s1344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345" o:spid="_x0000_s1345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346" o:spid="_x0000_s1346" o:spt="203" style="position:absolute;left:0pt;margin-left:0pt;margin-top:0pt;height:540pt;width:898.05pt;mso-position-horizontal-relative:page;mso-position-vertical-relative:page;z-index:-251619328;mso-width-relative:page;mso-height-relative:page;" coordsize="17961,10800">
            <o:lock v:ext="edit"/>
            <v:rect id="_x0000_s1347" o:spid="_x0000_s1347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348" o:spid="_x0000_s1348" o:spt="1" style="position:absolute;left:1515;top:0;height:10800;width:67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349" o:spid="_x0000_s1349" o:spt="1" style="position:absolute;left:1581;top:0;height:10800;width:16335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rect id="_x0000_s1350" o:spid="_x0000_s1350" o:spt="1" style="position:absolute;left:17917;top:0;height:10800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</v:group>
        </w:pict>
      </w:r>
      <w:r>
        <w:rPr>
          <w:rFonts w:ascii="Lucida Sans Unicode" w:hAnsi="Lucida Sans Unicode"/>
          <w:color w:val="A9ACED"/>
          <w:w w:val="87"/>
          <w:sz w:val="36"/>
        </w:rPr>
        <w:t>◤</w:t>
      </w:r>
    </w:p>
    <w:p w14:paraId="454785CD">
      <w:pPr>
        <w:pStyle w:val="2"/>
        <w:spacing w:line="629" w:lineRule="exact"/>
        <w:ind w:left="10229"/>
      </w:pPr>
      <w:r>
        <w:rPr>
          <w:color w:val="FFFFFF"/>
        </w:rPr>
        <w:t>¿Por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qué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usar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CSS?</w:t>
      </w:r>
    </w:p>
    <w:p w14:paraId="2C86AD82">
      <w:pPr>
        <w:pStyle w:val="5"/>
        <w:rPr>
          <w:sz w:val="76"/>
        </w:rPr>
      </w:pPr>
    </w:p>
    <w:p w14:paraId="662DD99F">
      <w:pPr>
        <w:pStyle w:val="5"/>
        <w:rPr>
          <w:sz w:val="76"/>
        </w:rPr>
      </w:pPr>
    </w:p>
    <w:p w14:paraId="3DD6CB4D">
      <w:pPr>
        <w:pStyle w:val="5"/>
        <w:rPr>
          <w:sz w:val="76"/>
        </w:rPr>
      </w:pPr>
    </w:p>
    <w:p w14:paraId="09B8C91A">
      <w:pPr>
        <w:pStyle w:val="5"/>
        <w:spacing w:before="8"/>
        <w:rPr>
          <w:sz w:val="76"/>
        </w:rPr>
      </w:pPr>
    </w:p>
    <w:p w14:paraId="598B9147">
      <w:pPr>
        <w:pStyle w:val="7"/>
        <w:numPr>
          <w:ilvl w:val="0"/>
          <w:numId w:val="6"/>
        </w:numPr>
        <w:tabs>
          <w:tab w:val="left" w:pos="5054"/>
          <w:tab w:val="left" w:pos="5055"/>
        </w:tabs>
        <w:spacing w:before="0" w:after="0" w:line="300" w:lineRule="auto"/>
        <w:ind w:left="5054" w:right="140" w:hanging="533"/>
        <w:jc w:val="left"/>
        <w:rPr>
          <w:sz w:val="40"/>
        </w:rPr>
      </w:pPr>
      <w:r>
        <w:rPr>
          <w:color w:val="FFFFFF"/>
          <w:sz w:val="40"/>
        </w:rPr>
        <w:t>CSS</w:t>
      </w:r>
      <w:r>
        <w:rPr>
          <w:color w:val="FFFFFF"/>
          <w:spacing w:val="2"/>
          <w:sz w:val="40"/>
        </w:rPr>
        <w:t xml:space="preserve"> </w:t>
      </w:r>
      <w:r>
        <w:rPr>
          <w:color w:val="FFFFFF"/>
          <w:sz w:val="40"/>
        </w:rPr>
        <w:t>se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utiliza</w:t>
      </w:r>
      <w:r>
        <w:rPr>
          <w:color w:val="FFFFFF"/>
          <w:spacing w:val="2"/>
          <w:sz w:val="40"/>
        </w:rPr>
        <w:t xml:space="preserve"> </w:t>
      </w:r>
      <w:r>
        <w:rPr>
          <w:color w:val="FFFFFF"/>
          <w:sz w:val="40"/>
        </w:rPr>
        <w:t>para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definir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estilos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para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sus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páginas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web,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incluido</w:t>
      </w:r>
      <w:r>
        <w:rPr>
          <w:color w:val="FFFFFF"/>
          <w:spacing w:val="-108"/>
          <w:sz w:val="40"/>
        </w:rPr>
        <w:t xml:space="preserve"> </w:t>
      </w:r>
      <w:r>
        <w:rPr>
          <w:color w:val="FFFFFF"/>
          <w:sz w:val="40"/>
        </w:rPr>
        <w:t>el diseño, el diseño y las variaciones en la visualización para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diferentes</w:t>
      </w:r>
      <w:r>
        <w:rPr>
          <w:color w:val="FFFFFF"/>
          <w:spacing w:val="-8"/>
          <w:sz w:val="40"/>
        </w:rPr>
        <w:t xml:space="preserve"> </w:t>
      </w:r>
      <w:r>
        <w:rPr>
          <w:color w:val="FFFFFF"/>
          <w:sz w:val="40"/>
        </w:rPr>
        <w:t>dispositivos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y tamaños</w:t>
      </w:r>
      <w:r>
        <w:rPr>
          <w:color w:val="FFFFFF"/>
          <w:spacing w:val="-8"/>
          <w:sz w:val="40"/>
        </w:rPr>
        <w:t xml:space="preserve"> </w:t>
      </w:r>
      <w:r>
        <w:rPr>
          <w:color w:val="FFFFFF"/>
          <w:sz w:val="40"/>
        </w:rPr>
        <w:t>de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pantalla.</w:t>
      </w:r>
    </w:p>
    <w:p w14:paraId="2AB2A8CD">
      <w:pPr>
        <w:spacing w:after="0" w:line="300" w:lineRule="auto"/>
        <w:jc w:val="left"/>
        <w:rPr>
          <w:sz w:val="40"/>
        </w:rPr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27666D6A">
      <w:pPr>
        <w:spacing w:before="40" w:line="401" w:lineRule="exact"/>
        <w:ind w:left="3649" w:right="0" w:firstLine="0"/>
        <w:jc w:val="left"/>
        <w:rPr>
          <w:rFonts w:ascii="Lucida Sans Unicode" w:hAnsi="Lucida Sans Unicode"/>
          <w:sz w:val="36"/>
        </w:rPr>
      </w:pPr>
      <w:r>
        <w:pict>
          <v:group id="_x0000_s1351" o:spid="_x0000_s1351" o:spt="203" style="position:absolute;left:0pt;margin-left:0pt;margin-top:0pt;height:540pt;width:960pt;mso-position-horizontal-relative:page;mso-position-vertical-relative:page;z-index:-251618304;mso-width-relative:page;mso-height-relative:page;" coordsize="19200,10800">
            <o:lock v:ext="edit"/>
            <v:shape id="_x0000_s1352" o:spid="_x0000_s1352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353" o:spid="_x0000_s1353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354" o:spid="_x0000_s1354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355" o:spid="_x0000_s1355" o:spt="203" style="position:absolute;left:0pt;margin-left:0pt;margin-top:0pt;height:540pt;width:898.05pt;mso-position-horizontal-relative:page;mso-position-vertical-relative:page;z-index:-251618304;mso-width-relative:page;mso-height-relative:page;" coordsize="17961,10800">
            <o:lock v:ext="edit"/>
            <v:rect id="_x0000_s1356" o:spid="_x0000_s1356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357" o:spid="_x0000_s1357" o:spt="1" style="position:absolute;left:1515;top:0;height:10800;width:67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358" o:spid="_x0000_s1358" o:spt="1" style="position:absolute;left:1581;top:0;height:10800;width:16335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rect id="_x0000_s1359" o:spid="_x0000_s1359" o:spt="1" style="position:absolute;left:17917;top:0;height:10800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360" o:spid="_x0000_s1360" o:spt="75" type="#_x0000_t75" style="position:absolute;left:6240;top:8572;height:1489;width:6811;" filled="f" stroked="f" coordsize="21600,21600">
              <v:path/>
              <v:fill on="f" focussize="0,0"/>
              <v:stroke on="f"/>
              <v:imagedata r:id="rId43" o:title=""/>
              <o:lock v:ext="edit" aspectratio="t"/>
            </v:shape>
          </v:group>
        </w:pict>
      </w:r>
      <w:r>
        <w:rPr>
          <w:rFonts w:ascii="Lucida Sans Unicode" w:hAnsi="Lucida Sans Unicode"/>
          <w:color w:val="A9ACED"/>
          <w:w w:val="87"/>
          <w:sz w:val="36"/>
        </w:rPr>
        <w:t>◤</w:t>
      </w:r>
    </w:p>
    <w:p w14:paraId="324D0F10">
      <w:pPr>
        <w:pStyle w:val="2"/>
        <w:spacing w:line="629" w:lineRule="exact"/>
        <w:ind w:left="0" w:right="116"/>
        <w:jc w:val="right"/>
      </w:pPr>
      <w:r>
        <w:rPr>
          <w:color w:val="FFFFFF"/>
        </w:rPr>
        <w:t>Sintaxis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CSS</w:t>
      </w:r>
    </w:p>
    <w:p w14:paraId="203DBF85">
      <w:pPr>
        <w:pStyle w:val="5"/>
        <w:rPr>
          <w:sz w:val="76"/>
        </w:rPr>
      </w:pPr>
    </w:p>
    <w:p w14:paraId="73F1FBD5">
      <w:pPr>
        <w:pStyle w:val="5"/>
        <w:spacing w:before="1"/>
        <w:rPr>
          <w:sz w:val="65"/>
        </w:rPr>
      </w:pPr>
    </w:p>
    <w:p w14:paraId="6D69F293">
      <w:pPr>
        <w:pStyle w:val="7"/>
        <w:numPr>
          <w:ilvl w:val="0"/>
          <w:numId w:val="6"/>
        </w:numPr>
        <w:tabs>
          <w:tab w:val="left" w:pos="5054"/>
          <w:tab w:val="left" w:pos="5055"/>
        </w:tabs>
        <w:spacing w:before="1" w:after="0" w:line="240" w:lineRule="auto"/>
        <w:ind w:left="5054" w:right="0" w:hanging="533"/>
        <w:jc w:val="left"/>
        <w:rPr>
          <w:sz w:val="40"/>
        </w:rPr>
      </w:pPr>
      <w:r>
        <w:rPr>
          <w:color w:val="FFFFFF"/>
          <w:sz w:val="40"/>
        </w:rPr>
        <w:t>El</w:t>
      </w:r>
      <w:r>
        <w:rPr>
          <w:color w:val="FFFFFF"/>
          <w:spacing w:val="2"/>
          <w:sz w:val="40"/>
        </w:rPr>
        <w:t xml:space="preserve"> </w:t>
      </w:r>
      <w:r>
        <w:rPr>
          <w:color w:val="FFFFFF"/>
          <w:sz w:val="40"/>
        </w:rPr>
        <w:t>selector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apunta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al</w:t>
      </w:r>
      <w:r>
        <w:rPr>
          <w:color w:val="FFFFFF"/>
          <w:spacing w:val="2"/>
          <w:sz w:val="40"/>
        </w:rPr>
        <w:t xml:space="preserve"> </w:t>
      </w:r>
      <w:r>
        <w:rPr>
          <w:color w:val="FFFFFF"/>
          <w:sz w:val="40"/>
        </w:rPr>
        <w:t>elemento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HTML</w:t>
      </w:r>
      <w:r>
        <w:rPr>
          <w:color w:val="FFFFFF"/>
          <w:spacing w:val="-15"/>
          <w:sz w:val="40"/>
        </w:rPr>
        <w:t xml:space="preserve"> </w:t>
      </w:r>
      <w:r>
        <w:rPr>
          <w:color w:val="FFFFFF"/>
          <w:sz w:val="40"/>
        </w:rPr>
        <w:t>que desea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aplicar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estilo.</w:t>
      </w:r>
    </w:p>
    <w:p w14:paraId="724A3269">
      <w:pPr>
        <w:pStyle w:val="7"/>
        <w:numPr>
          <w:ilvl w:val="0"/>
          <w:numId w:val="6"/>
        </w:numPr>
        <w:tabs>
          <w:tab w:val="left" w:pos="5054"/>
          <w:tab w:val="left" w:pos="5055"/>
        </w:tabs>
        <w:spacing w:before="336" w:after="0" w:line="300" w:lineRule="auto"/>
        <w:ind w:left="5054" w:right="999" w:hanging="533"/>
        <w:jc w:val="left"/>
        <w:rPr>
          <w:sz w:val="40"/>
        </w:rPr>
      </w:pPr>
      <w:r>
        <w:rPr>
          <w:color w:val="FFFFFF"/>
          <w:sz w:val="40"/>
        </w:rPr>
        <w:t>El bloque de declaración contiene una o más declaraciones</w:t>
      </w:r>
      <w:r>
        <w:rPr>
          <w:color w:val="FFFFFF"/>
          <w:spacing w:val="-109"/>
          <w:sz w:val="40"/>
        </w:rPr>
        <w:t xml:space="preserve"> </w:t>
      </w:r>
      <w:r>
        <w:rPr>
          <w:color w:val="FFFFFF"/>
          <w:sz w:val="40"/>
        </w:rPr>
        <w:t>separadas</w:t>
      </w:r>
      <w:r>
        <w:rPr>
          <w:color w:val="FFFFFF"/>
          <w:spacing w:val="-9"/>
          <w:sz w:val="40"/>
        </w:rPr>
        <w:t xml:space="preserve"> </w:t>
      </w:r>
      <w:r>
        <w:rPr>
          <w:color w:val="FFFFFF"/>
          <w:sz w:val="40"/>
        </w:rPr>
        <w:t>por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punto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y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coma.</w:t>
      </w:r>
    </w:p>
    <w:p w14:paraId="6CCF27D9">
      <w:pPr>
        <w:pStyle w:val="7"/>
        <w:numPr>
          <w:ilvl w:val="0"/>
          <w:numId w:val="6"/>
        </w:numPr>
        <w:tabs>
          <w:tab w:val="left" w:pos="5054"/>
          <w:tab w:val="left" w:pos="5055"/>
        </w:tabs>
        <w:spacing w:before="222" w:after="0" w:line="300" w:lineRule="auto"/>
        <w:ind w:left="5054" w:right="828" w:hanging="533"/>
        <w:jc w:val="left"/>
        <w:rPr>
          <w:sz w:val="40"/>
        </w:rPr>
      </w:pPr>
      <w:r>
        <w:rPr>
          <w:color w:val="FFFFFF"/>
          <w:sz w:val="40"/>
        </w:rPr>
        <w:t>Cada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declaración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incluye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un</w:t>
      </w:r>
      <w:r>
        <w:rPr>
          <w:color w:val="FFFFFF"/>
          <w:spacing w:val="2"/>
          <w:sz w:val="40"/>
        </w:rPr>
        <w:t xml:space="preserve"> </w:t>
      </w:r>
      <w:r>
        <w:rPr>
          <w:color w:val="FFFFFF"/>
          <w:sz w:val="40"/>
        </w:rPr>
        <w:t>nombre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de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propiedad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CSS y</w:t>
      </w:r>
      <w:r>
        <w:rPr>
          <w:color w:val="FFFFFF"/>
          <w:spacing w:val="3"/>
          <w:sz w:val="40"/>
        </w:rPr>
        <w:t xml:space="preserve"> </w:t>
      </w:r>
      <w:r>
        <w:rPr>
          <w:color w:val="FFFFFF"/>
          <w:sz w:val="40"/>
        </w:rPr>
        <w:t>un</w:t>
      </w:r>
      <w:r>
        <w:rPr>
          <w:color w:val="FFFFFF"/>
          <w:spacing w:val="-108"/>
          <w:sz w:val="40"/>
        </w:rPr>
        <w:t xml:space="preserve"> </w:t>
      </w:r>
      <w:r>
        <w:rPr>
          <w:color w:val="FFFFFF"/>
          <w:sz w:val="40"/>
        </w:rPr>
        <w:t>valor,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separados</w:t>
      </w:r>
      <w:r>
        <w:rPr>
          <w:color w:val="FFFFFF"/>
          <w:spacing w:val="-9"/>
          <w:sz w:val="40"/>
        </w:rPr>
        <w:t xml:space="preserve"> </w:t>
      </w:r>
      <w:r>
        <w:rPr>
          <w:color w:val="FFFFFF"/>
          <w:sz w:val="40"/>
        </w:rPr>
        <w:t>por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dos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puntos.</w:t>
      </w:r>
    </w:p>
    <w:p w14:paraId="22C44085">
      <w:pPr>
        <w:pStyle w:val="7"/>
        <w:numPr>
          <w:ilvl w:val="0"/>
          <w:numId w:val="6"/>
        </w:numPr>
        <w:tabs>
          <w:tab w:val="left" w:pos="5054"/>
          <w:tab w:val="left" w:pos="5055"/>
        </w:tabs>
        <w:spacing w:before="222" w:after="0" w:line="300" w:lineRule="auto"/>
        <w:ind w:left="5054" w:right="556" w:hanging="533"/>
        <w:jc w:val="left"/>
        <w:rPr>
          <w:sz w:val="40"/>
        </w:rPr>
      </w:pPr>
      <w:r>
        <w:rPr>
          <w:color w:val="FFFFFF"/>
          <w:sz w:val="40"/>
        </w:rPr>
        <w:t>Varias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declaraciones</w:t>
      </w:r>
      <w:r>
        <w:rPr>
          <w:color w:val="FFFFFF"/>
          <w:spacing w:val="-9"/>
          <w:sz w:val="40"/>
        </w:rPr>
        <w:t xml:space="preserve"> </w:t>
      </w:r>
      <w:r>
        <w:rPr>
          <w:color w:val="FFFFFF"/>
          <w:sz w:val="40"/>
        </w:rPr>
        <w:t>CSS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se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separan</w:t>
      </w:r>
      <w:r>
        <w:rPr>
          <w:color w:val="FFFFFF"/>
          <w:spacing w:val="-9"/>
          <w:sz w:val="40"/>
        </w:rPr>
        <w:t xml:space="preserve"> </w:t>
      </w:r>
      <w:r>
        <w:rPr>
          <w:color w:val="FFFFFF"/>
          <w:sz w:val="40"/>
        </w:rPr>
        <w:t>con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punto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y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coma,</w:t>
      </w:r>
      <w:r>
        <w:rPr>
          <w:color w:val="FFFFFF"/>
          <w:spacing w:val="-8"/>
          <w:sz w:val="40"/>
        </w:rPr>
        <w:t xml:space="preserve"> </w:t>
      </w:r>
      <w:r>
        <w:rPr>
          <w:color w:val="FFFFFF"/>
          <w:sz w:val="40"/>
        </w:rPr>
        <w:t>y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los</w:t>
      </w:r>
      <w:r>
        <w:rPr>
          <w:color w:val="FFFFFF"/>
          <w:spacing w:val="-108"/>
          <w:sz w:val="40"/>
        </w:rPr>
        <w:t xml:space="preserve"> </w:t>
      </w:r>
      <w:r>
        <w:rPr>
          <w:color w:val="FFFFFF"/>
          <w:sz w:val="40"/>
        </w:rPr>
        <w:t>bloques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de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declaración</w:t>
      </w:r>
      <w:r>
        <w:rPr>
          <w:color w:val="FFFFFF"/>
          <w:spacing w:val="-7"/>
          <w:sz w:val="40"/>
        </w:rPr>
        <w:t xml:space="preserve"> </w:t>
      </w:r>
      <w:r>
        <w:rPr>
          <w:color w:val="FFFFFF"/>
          <w:sz w:val="40"/>
        </w:rPr>
        <w:t>están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rodeados</w:t>
      </w:r>
      <w:r>
        <w:rPr>
          <w:color w:val="FFFFFF"/>
          <w:spacing w:val="-8"/>
          <w:sz w:val="40"/>
        </w:rPr>
        <w:t xml:space="preserve"> </w:t>
      </w:r>
      <w:r>
        <w:rPr>
          <w:color w:val="FFFFFF"/>
          <w:sz w:val="40"/>
        </w:rPr>
        <w:t>de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llaves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rizadas.</w:t>
      </w:r>
    </w:p>
    <w:p w14:paraId="18E1A1EE">
      <w:pPr>
        <w:spacing w:after="0" w:line="300" w:lineRule="auto"/>
        <w:jc w:val="left"/>
        <w:rPr>
          <w:sz w:val="40"/>
        </w:rPr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637CA5E6">
      <w:pPr>
        <w:pStyle w:val="5"/>
        <w:spacing w:before="3"/>
        <w:rPr>
          <w:sz w:val="18"/>
        </w:rPr>
      </w:pPr>
      <w:r>
        <w:pict>
          <v:group id="_x0000_s1361" o:spid="_x0000_s1361" o:spt="203" style="position:absolute;left:0pt;margin-left:0pt;margin-top:0pt;height:540pt;width:960pt;mso-position-horizontal-relative:page;mso-position-vertical-relative:page;z-index:-251617280;mso-width-relative:page;mso-height-relative:page;" coordsize="19200,10800">
            <o:lock v:ext="edit"/>
            <v:shape id="_x0000_s1362" o:spid="_x0000_s1362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363" o:spid="_x0000_s1363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364" o:spid="_x0000_s1364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365" o:spid="_x0000_s1365" o:spt="203" style="position:absolute;left:0pt;margin-left:0pt;margin-top:0pt;height:540.05pt;width:960pt;mso-position-horizontal-relative:page;mso-position-vertical-relative:page;z-index:-251616256;mso-width-relative:page;mso-height-relative:page;" coordsize="19200,10801">
            <o:lock v:ext="edit"/>
            <v:shape id="_x0000_s1366" o:spid="_x0000_s1366" o:spt="75" type="#_x0000_t75" style="position:absolute;left:0;top:-1;height:10796;width:19197;" filled="f" stroked="f" coordsize="21600,21600">
              <v:path/>
              <v:fill on="f" focussize="0,0"/>
              <v:stroke on="f"/>
              <v:imagedata r:id="rId32" o:title=""/>
              <o:lock v:ext="edit" aspectratio="t"/>
            </v:shape>
            <v:shape id="_x0000_s1367" o:spid="_x0000_s1367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368" o:spid="_x0000_s1368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15" o:title=""/>
              <o:lock v:ext="edit" aspectratio="t"/>
            </v:shape>
            <v:rect id="_x0000_s1369" o:spid="_x0000_s1369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370" o:spid="_x0000_s1370" o:spt="1" style="position:absolute;left:1515;top:0;height:10800;width:72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371" o:spid="_x0000_s1371" o:spt="1" style="position:absolute;left:1586;top:0;height:10800;width:16344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shape id="_x0000_s1372" o:spid="_x0000_s1372" o:spt="75" type="#_x0000_t75" style="position:absolute;left:9098;top:2431;height:7162;width:8393;" filled="f" stroked="f" coordsize="21600,21600">
              <v:path/>
              <v:fill on="f" focussize="0,0"/>
              <v:stroke on="f"/>
              <v:imagedata r:id="rId44" o:title=""/>
              <o:lock v:ext="edit" aspectratio="t"/>
            </v:shape>
            <v:shape id="_x0000_s1373" o:spid="_x0000_s1373" o:spt="75" type="#_x0000_t75" style="position:absolute;left:9085;top:2417;height:7189;width:8420;" filled="f" stroked="f" coordsize="21600,21600">
              <v:path/>
              <v:fill on="f" focussize="0,0"/>
              <v:stroke on="f"/>
              <v:imagedata r:id="rId45" o:title=""/>
              <o:lock v:ext="edit" aspectratio="t"/>
            </v:shape>
            <v:rect id="_x0000_s1374" o:spid="_x0000_s1374" o:spt="1" style="position:absolute;left:17933;top:0;height:10796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</v:group>
        </w:pict>
      </w:r>
    </w:p>
    <w:p w14:paraId="0336F23F">
      <w:pPr>
        <w:pStyle w:val="2"/>
        <w:spacing w:before="78"/>
      </w:pPr>
      <w:r>
        <w:pict>
          <v:shape id="_x0000_s1375" o:spid="_x0000_s1375" o:spt="202" type="#_x0000_t202" style="position:absolute;left:0pt;margin-left:182.4pt;margin-top:-5.45pt;height:20.5pt;width:15.85pt;mso-position-horizontal-relative:page;z-index:-251617280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742686F7">
                  <w:pPr>
                    <w:spacing w:before="0" w:line="410" w:lineRule="exact"/>
                    <w:ind w:left="0" w:right="0" w:firstLine="0"/>
                    <w:jc w:val="left"/>
                    <w:rPr>
                      <w:rFonts w:ascii="Lucida Sans Unicode" w:hAnsi="Lucida Sans Unicode"/>
                      <w:sz w:val="36"/>
                    </w:rPr>
                  </w:pPr>
                  <w:r>
                    <w:rPr>
                      <w:rFonts w:ascii="Lucida Sans Unicode" w:hAnsi="Lucida Sans Unicode"/>
                      <w:color w:val="A9ACED"/>
                      <w:w w:val="87"/>
                      <w:sz w:val="36"/>
                    </w:rPr>
                    <w:t>◤</w:t>
                  </w:r>
                </w:p>
              </w:txbxContent>
            </v:textbox>
          </v:shape>
        </w:pict>
      </w:r>
      <w:r>
        <w:rPr>
          <w:color w:val="FFFFFF"/>
        </w:rPr>
        <w:t>EJEMPLO</w:t>
      </w:r>
    </w:p>
    <w:p w14:paraId="532B76CB">
      <w:pPr>
        <w:pStyle w:val="5"/>
        <w:spacing w:before="7"/>
        <w:rPr>
          <w:sz w:val="102"/>
        </w:rPr>
      </w:pPr>
    </w:p>
    <w:p w14:paraId="356FA87B">
      <w:pPr>
        <w:pStyle w:val="7"/>
        <w:numPr>
          <w:ilvl w:val="1"/>
          <w:numId w:val="4"/>
        </w:numPr>
        <w:tabs>
          <w:tab w:val="left" w:pos="3789"/>
          <w:tab w:val="left" w:pos="3790"/>
        </w:tabs>
        <w:spacing w:before="0" w:after="0" w:line="295" w:lineRule="auto"/>
        <w:ind w:left="3789" w:right="8566" w:hanging="533"/>
        <w:jc w:val="left"/>
        <w:rPr>
          <w:rFonts w:ascii="Wingdings" w:hAnsi="Wingdings"/>
          <w:color w:val="A9ACED"/>
          <w:sz w:val="32"/>
        </w:rPr>
      </w:pPr>
      <w:r>
        <w:rPr>
          <w:rFonts w:ascii="Consolas" w:hAnsi="Consolas"/>
          <w:color w:val="FFFFFF"/>
          <w:spacing w:val="-1"/>
          <w:sz w:val="36"/>
        </w:rPr>
        <w:t xml:space="preserve">p </w:t>
      </w:r>
      <w:r>
        <w:rPr>
          <w:color w:val="FFFFFF"/>
          <w:spacing w:val="-1"/>
          <w:sz w:val="36"/>
        </w:rPr>
        <w:t xml:space="preserve">es un selector </w:t>
      </w:r>
      <w:r>
        <w:rPr>
          <w:color w:val="FFFFFF"/>
          <w:sz w:val="36"/>
        </w:rPr>
        <w:t>en CSS</w:t>
      </w:r>
      <w:r>
        <w:rPr>
          <w:color w:val="FFFFFF"/>
          <w:spacing w:val="1"/>
          <w:sz w:val="36"/>
        </w:rPr>
        <w:t xml:space="preserve"> </w:t>
      </w:r>
      <w:r>
        <w:rPr>
          <w:color w:val="FFFFFF"/>
          <w:sz w:val="36"/>
        </w:rPr>
        <w:t>(apunta al elemento HTML</w:t>
      </w:r>
      <w:r>
        <w:rPr>
          <w:color w:val="FFFFFF"/>
          <w:spacing w:val="-99"/>
          <w:sz w:val="36"/>
        </w:rPr>
        <w:t xml:space="preserve"> </w:t>
      </w:r>
      <w:r>
        <w:rPr>
          <w:color w:val="FFFFFF"/>
          <w:sz w:val="36"/>
        </w:rPr>
        <w:t>al</w:t>
      </w:r>
      <w:r>
        <w:rPr>
          <w:color w:val="FFFFFF"/>
          <w:spacing w:val="-5"/>
          <w:sz w:val="36"/>
        </w:rPr>
        <w:t xml:space="preserve"> </w:t>
      </w:r>
      <w:r>
        <w:rPr>
          <w:color w:val="FFFFFF"/>
          <w:sz w:val="36"/>
        </w:rPr>
        <w:t>que</w:t>
      </w:r>
      <w:r>
        <w:rPr>
          <w:color w:val="FFFFFF"/>
          <w:spacing w:val="-2"/>
          <w:sz w:val="36"/>
        </w:rPr>
        <w:t xml:space="preserve"> </w:t>
      </w:r>
      <w:r>
        <w:rPr>
          <w:color w:val="FFFFFF"/>
          <w:sz w:val="36"/>
        </w:rPr>
        <w:t>desea</w:t>
      </w:r>
      <w:r>
        <w:rPr>
          <w:color w:val="FFFFFF"/>
          <w:spacing w:val="-1"/>
          <w:sz w:val="36"/>
        </w:rPr>
        <w:t xml:space="preserve"> </w:t>
      </w:r>
      <w:r>
        <w:rPr>
          <w:color w:val="FFFFFF"/>
          <w:sz w:val="36"/>
        </w:rPr>
        <w:t>aplicar</w:t>
      </w:r>
      <w:r>
        <w:rPr>
          <w:color w:val="FFFFFF"/>
          <w:spacing w:val="-2"/>
          <w:sz w:val="36"/>
        </w:rPr>
        <w:t xml:space="preserve"> </w:t>
      </w:r>
      <w:r>
        <w:rPr>
          <w:color w:val="FFFFFF"/>
          <w:sz w:val="36"/>
        </w:rPr>
        <w:t>estilo:</w:t>
      </w:r>
    </w:p>
    <w:p w14:paraId="02516055">
      <w:pPr>
        <w:spacing w:before="12"/>
        <w:ind w:left="3789" w:right="0" w:firstLine="0"/>
        <w:jc w:val="left"/>
        <w:rPr>
          <w:sz w:val="36"/>
        </w:rPr>
      </w:pPr>
      <w:r>
        <w:rPr>
          <w:color w:val="FFFFFF"/>
          <w:sz w:val="36"/>
        </w:rPr>
        <w:t>&lt;p&gt;).</w:t>
      </w:r>
    </w:p>
    <w:p w14:paraId="4D4F6BBE">
      <w:pPr>
        <w:pStyle w:val="7"/>
        <w:numPr>
          <w:ilvl w:val="1"/>
          <w:numId w:val="4"/>
        </w:numPr>
        <w:tabs>
          <w:tab w:val="left" w:pos="3789"/>
          <w:tab w:val="left" w:pos="3790"/>
        </w:tabs>
        <w:spacing w:before="326" w:after="0" w:line="295" w:lineRule="auto"/>
        <w:ind w:left="3789" w:right="8681" w:hanging="533"/>
        <w:jc w:val="left"/>
        <w:rPr>
          <w:rFonts w:ascii="Wingdings" w:hAnsi="Wingdings"/>
          <w:color w:val="A9ACED"/>
          <w:sz w:val="32"/>
        </w:rPr>
      </w:pPr>
      <w:r>
        <w:rPr>
          <w:rFonts w:ascii="Consolas" w:hAnsi="Consolas"/>
          <w:color w:val="FFFFFF"/>
          <w:spacing w:val="-2"/>
          <w:sz w:val="36"/>
        </w:rPr>
        <w:t>color</w:t>
      </w:r>
      <w:r>
        <w:rPr>
          <w:rFonts w:ascii="Consolas" w:hAnsi="Consolas"/>
          <w:color w:val="FFFFFF"/>
          <w:spacing w:val="-96"/>
          <w:sz w:val="36"/>
        </w:rPr>
        <w:t xml:space="preserve"> </w:t>
      </w:r>
      <w:r>
        <w:rPr>
          <w:color w:val="FFFFFF"/>
          <w:spacing w:val="-2"/>
          <w:sz w:val="36"/>
        </w:rPr>
        <w:t>es</w:t>
      </w:r>
      <w:r>
        <w:rPr>
          <w:color w:val="FFFFFF"/>
          <w:spacing w:val="1"/>
          <w:sz w:val="36"/>
        </w:rPr>
        <w:t xml:space="preserve"> </w:t>
      </w:r>
      <w:r>
        <w:rPr>
          <w:color w:val="FFFFFF"/>
          <w:spacing w:val="-2"/>
          <w:sz w:val="36"/>
        </w:rPr>
        <w:t>una</w:t>
      </w:r>
      <w:r>
        <w:rPr>
          <w:color w:val="FFFFFF"/>
          <w:spacing w:val="1"/>
          <w:sz w:val="36"/>
        </w:rPr>
        <w:t xml:space="preserve"> </w:t>
      </w:r>
      <w:r>
        <w:rPr>
          <w:color w:val="FFFFFF"/>
          <w:spacing w:val="-1"/>
          <w:sz w:val="36"/>
        </w:rPr>
        <w:t>propiedad</w:t>
      </w:r>
      <w:r>
        <w:rPr>
          <w:color w:val="FFFFFF"/>
          <w:spacing w:val="4"/>
          <w:sz w:val="36"/>
        </w:rPr>
        <w:t xml:space="preserve"> </w:t>
      </w:r>
      <w:r>
        <w:rPr>
          <w:color w:val="FFFFFF"/>
          <w:spacing w:val="-1"/>
          <w:sz w:val="36"/>
        </w:rPr>
        <w:t>y</w:t>
      </w:r>
      <w:r>
        <w:rPr>
          <w:color w:val="FFFFFF"/>
          <w:spacing w:val="-97"/>
          <w:sz w:val="36"/>
        </w:rPr>
        <w:t xml:space="preserve"> </w:t>
      </w:r>
      <w:r>
        <w:rPr>
          <w:color w:val="FFFFFF"/>
          <w:sz w:val="36"/>
        </w:rPr>
        <w:t>es el valor de la</w:t>
      </w:r>
      <w:r>
        <w:rPr>
          <w:color w:val="FFFFFF"/>
          <w:spacing w:val="1"/>
          <w:sz w:val="36"/>
        </w:rPr>
        <w:t xml:space="preserve"> </w:t>
      </w:r>
      <w:r>
        <w:rPr>
          <w:color w:val="FFFFFF"/>
          <w:sz w:val="36"/>
        </w:rPr>
        <w:t>propiedad</w:t>
      </w:r>
      <w:r>
        <w:rPr>
          <w:rFonts w:ascii="Consolas" w:hAnsi="Consolas"/>
          <w:color w:val="FFFFFF"/>
          <w:sz w:val="36"/>
        </w:rPr>
        <w:t>red</w:t>
      </w:r>
    </w:p>
    <w:p w14:paraId="68995E0E">
      <w:pPr>
        <w:pStyle w:val="7"/>
        <w:numPr>
          <w:ilvl w:val="1"/>
          <w:numId w:val="4"/>
        </w:numPr>
        <w:tabs>
          <w:tab w:val="left" w:pos="3789"/>
          <w:tab w:val="left" w:pos="3790"/>
        </w:tabs>
        <w:spacing w:before="215" w:after="0" w:line="295" w:lineRule="auto"/>
        <w:ind w:left="3789" w:right="8709" w:hanging="533"/>
        <w:jc w:val="left"/>
        <w:rPr>
          <w:rFonts w:ascii="Wingdings" w:hAnsi="Wingdings"/>
          <w:color w:val="A9ACED"/>
          <w:sz w:val="32"/>
        </w:rPr>
      </w:pPr>
      <w:r>
        <w:rPr>
          <w:rFonts w:ascii="Consolas" w:hAnsi="Consolas"/>
          <w:color w:val="FFFFFF"/>
          <w:spacing w:val="-2"/>
          <w:sz w:val="36"/>
        </w:rPr>
        <w:t xml:space="preserve">text-align </w:t>
      </w:r>
      <w:r>
        <w:rPr>
          <w:color w:val="FFFFFF"/>
          <w:spacing w:val="-1"/>
          <w:sz w:val="36"/>
        </w:rPr>
        <w:t>es una</w:t>
      </w:r>
      <w:r>
        <w:rPr>
          <w:color w:val="FFFFFF"/>
          <w:sz w:val="36"/>
        </w:rPr>
        <w:t xml:space="preserve"> propiedad</w:t>
      </w:r>
      <w:r>
        <w:rPr>
          <w:color w:val="FFFFFF"/>
          <w:spacing w:val="-2"/>
          <w:sz w:val="36"/>
        </w:rPr>
        <w:t xml:space="preserve"> </w:t>
      </w:r>
      <w:r>
        <w:rPr>
          <w:color w:val="FFFFFF"/>
          <w:sz w:val="36"/>
        </w:rPr>
        <w:t>y</w:t>
      </w:r>
      <w:r>
        <w:rPr>
          <w:color w:val="FFFFFF"/>
          <w:spacing w:val="-5"/>
          <w:sz w:val="36"/>
        </w:rPr>
        <w:t xml:space="preserve"> </w:t>
      </w:r>
      <w:r>
        <w:rPr>
          <w:color w:val="FFFFFF"/>
          <w:sz w:val="36"/>
        </w:rPr>
        <w:t>es</w:t>
      </w:r>
      <w:r>
        <w:rPr>
          <w:color w:val="FFFFFF"/>
          <w:spacing w:val="-5"/>
          <w:sz w:val="36"/>
        </w:rPr>
        <w:t xml:space="preserve"> </w:t>
      </w:r>
      <w:r>
        <w:rPr>
          <w:color w:val="FFFFFF"/>
          <w:sz w:val="36"/>
        </w:rPr>
        <w:t>el</w:t>
      </w:r>
      <w:r>
        <w:rPr>
          <w:color w:val="FFFFFF"/>
          <w:spacing w:val="-4"/>
          <w:sz w:val="36"/>
        </w:rPr>
        <w:t xml:space="preserve"> </w:t>
      </w:r>
      <w:r>
        <w:rPr>
          <w:color w:val="FFFFFF"/>
          <w:sz w:val="36"/>
        </w:rPr>
        <w:t>valor</w:t>
      </w:r>
      <w:r>
        <w:rPr>
          <w:color w:val="FFFFFF"/>
          <w:spacing w:val="-4"/>
          <w:sz w:val="36"/>
        </w:rPr>
        <w:t xml:space="preserve"> </w:t>
      </w:r>
      <w:r>
        <w:rPr>
          <w:color w:val="FFFFFF"/>
          <w:sz w:val="36"/>
        </w:rPr>
        <w:t>de</w:t>
      </w:r>
      <w:r>
        <w:rPr>
          <w:color w:val="FFFFFF"/>
          <w:spacing w:val="-97"/>
          <w:sz w:val="36"/>
        </w:rPr>
        <w:t xml:space="preserve"> </w:t>
      </w:r>
      <w:r>
        <w:rPr>
          <w:color w:val="FFFFFF"/>
          <w:sz w:val="36"/>
        </w:rPr>
        <w:t>la</w:t>
      </w:r>
      <w:r>
        <w:rPr>
          <w:color w:val="FFFFFF"/>
          <w:spacing w:val="-4"/>
          <w:sz w:val="36"/>
        </w:rPr>
        <w:t xml:space="preserve"> </w:t>
      </w:r>
      <w:r>
        <w:rPr>
          <w:color w:val="FFFFFF"/>
          <w:sz w:val="36"/>
        </w:rPr>
        <w:t>propiedad</w:t>
      </w:r>
      <w:r>
        <w:rPr>
          <w:rFonts w:ascii="Consolas" w:hAnsi="Consolas"/>
          <w:color w:val="FFFFFF"/>
          <w:sz w:val="36"/>
        </w:rPr>
        <w:t>center</w:t>
      </w:r>
    </w:p>
    <w:p w14:paraId="7FCFCFA3">
      <w:pPr>
        <w:spacing w:after="0" w:line="295" w:lineRule="auto"/>
        <w:jc w:val="left"/>
        <w:rPr>
          <w:rFonts w:ascii="Wingdings" w:hAnsi="Wingdings"/>
          <w:sz w:val="32"/>
        </w:rPr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6F5BB7DF">
      <w:pPr>
        <w:pStyle w:val="5"/>
        <w:rPr>
          <w:rFonts w:ascii="Consolas"/>
          <w:sz w:val="18"/>
        </w:rPr>
      </w:pPr>
      <w:r>
        <w:pict>
          <v:group id="_x0000_s1376" o:spid="_x0000_s1376" o:spt="203" style="position:absolute;left:0pt;margin-left:0pt;margin-top:0pt;height:540pt;width:960pt;mso-position-horizontal-relative:page;mso-position-vertical-relative:page;z-index:-251615232;mso-width-relative:page;mso-height-relative:page;" coordsize="19200,10800">
            <o:lock v:ext="edit"/>
            <v:shape id="_x0000_s1377" o:spid="_x0000_s1377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378" o:spid="_x0000_s1378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379" o:spid="_x0000_s1379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380" o:spid="_x0000_s1380" o:spt="203" style="position:absolute;left:0pt;margin-left:0pt;margin-top:0pt;height:540.05pt;width:960pt;mso-position-horizontal-relative:page;mso-position-vertical-relative:page;z-index:-251615232;mso-width-relative:page;mso-height-relative:page;" coordsize="19200,10801">
            <o:lock v:ext="edit"/>
            <v:shape id="_x0000_s1381" o:spid="_x0000_s1381" o:spt="75" type="#_x0000_t75" style="position:absolute;left:0;top:-1;height:10796;width:19197;" filled="f" stroked="f" coordsize="21600,21600">
              <v:path/>
              <v:fill on="f" focussize="0,0"/>
              <v:stroke on="f"/>
              <v:imagedata r:id="rId32" o:title=""/>
              <o:lock v:ext="edit" aspectratio="t"/>
            </v:shape>
            <v:shape id="_x0000_s1382" o:spid="_x0000_s1382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383" o:spid="_x0000_s1383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15" o:title=""/>
              <o:lock v:ext="edit" aspectratio="t"/>
            </v:shape>
            <v:rect id="_x0000_s1384" o:spid="_x0000_s1384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385" o:spid="_x0000_s1385" o:spt="1" style="position:absolute;left:1515;top:0;height:10800;width:72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386" o:spid="_x0000_s1386" o:spt="1" style="position:absolute;left:1586;top:0;height:10800;width:16344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shape id="_x0000_s1387" o:spid="_x0000_s1387" o:spt="75" type="#_x0000_t75" style="position:absolute;left:8073;top:2563;height:7176;width:8600;" filled="f" stroked="f" coordsize="21600,21600">
              <v:path/>
              <v:fill on="f" focussize="0,0"/>
              <v:stroke on="f"/>
              <v:imagedata r:id="rId46" o:title=""/>
              <o:lock v:ext="edit" aspectratio="t"/>
            </v:shape>
            <v:shape id="_x0000_s1388" o:spid="_x0000_s1388" o:spt="75" type="#_x0000_t75" style="position:absolute;left:8060;top:2551;height:7200;width:8626;" filled="f" stroked="f" coordsize="21600,21600">
              <v:path/>
              <v:fill on="f" focussize="0,0"/>
              <v:stroke on="f"/>
              <v:imagedata r:id="rId47" o:title=""/>
              <o:lock v:ext="edit" aspectratio="t"/>
            </v:shape>
            <v:rect id="_x0000_s1389" o:spid="_x0000_s1389" o:spt="1" style="position:absolute;left:17933;top:0;height:10796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</v:group>
        </w:pict>
      </w:r>
    </w:p>
    <w:p w14:paraId="4277C009">
      <w:pPr>
        <w:pStyle w:val="2"/>
        <w:spacing w:before="77"/>
        <w:ind w:left="2075" w:right="1930"/>
        <w:jc w:val="center"/>
      </w:pPr>
      <w:r>
        <w:pict>
          <v:shape id="_x0000_s1390" o:spid="_x0000_s1390" o:spt="202" type="#_x0000_t202" style="position:absolute;left:0pt;margin-left:182.4pt;margin-top:-5.5pt;height:20.5pt;width:15.85pt;mso-position-horizontal-relative:page;z-index:-25161625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43F99B36">
                  <w:pPr>
                    <w:spacing w:before="0" w:line="410" w:lineRule="exact"/>
                    <w:ind w:left="0" w:right="0" w:firstLine="0"/>
                    <w:jc w:val="left"/>
                    <w:rPr>
                      <w:rFonts w:ascii="Lucida Sans Unicode" w:hAnsi="Lucida Sans Unicode"/>
                      <w:sz w:val="36"/>
                    </w:rPr>
                  </w:pPr>
                  <w:r>
                    <w:rPr>
                      <w:rFonts w:ascii="Lucida Sans Unicode" w:hAnsi="Lucida Sans Unicode"/>
                      <w:color w:val="A9ACED"/>
                      <w:w w:val="87"/>
                      <w:sz w:val="36"/>
                    </w:rPr>
                    <w:t>◤</w:t>
                  </w:r>
                </w:p>
              </w:txbxContent>
            </v:textbox>
          </v:shape>
        </w:pict>
      </w:r>
      <w:r>
        <w:rPr>
          <w:color w:val="FFFFFF"/>
        </w:rPr>
        <w:t>El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selector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de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identificadores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CSS</w:t>
      </w:r>
    </w:p>
    <w:p w14:paraId="0A194AC7">
      <w:pPr>
        <w:pStyle w:val="5"/>
        <w:rPr>
          <w:sz w:val="76"/>
        </w:rPr>
      </w:pPr>
    </w:p>
    <w:p w14:paraId="62131543">
      <w:pPr>
        <w:pStyle w:val="7"/>
        <w:numPr>
          <w:ilvl w:val="1"/>
          <w:numId w:val="4"/>
        </w:numPr>
        <w:tabs>
          <w:tab w:val="left" w:pos="3798"/>
          <w:tab w:val="left" w:pos="3799"/>
        </w:tabs>
        <w:spacing w:before="475" w:after="0" w:line="276" w:lineRule="auto"/>
        <w:ind w:left="3798" w:right="10021" w:hanging="533"/>
        <w:jc w:val="left"/>
        <w:rPr>
          <w:rFonts w:ascii="Wingdings" w:hAnsi="Wingdings"/>
          <w:color w:val="A9ACED"/>
          <w:sz w:val="21"/>
        </w:rPr>
      </w:pPr>
      <w:r>
        <w:rPr>
          <w:color w:val="FFFFFF"/>
          <w:sz w:val="24"/>
        </w:rPr>
        <w:t>El selector de id utiliza el</w:t>
      </w:r>
      <w:r>
        <w:rPr>
          <w:color w:val="FFFFFF"/>
          <w:spacing w:val="1"/>
          <w:sz w:val="24"/>
        </w:rPr>
        <w:t xml:space="preserve"> </w:t>
      </w:r>
      <w:r>
        <w:rPr>
          <w:color w:val="FFFFFF"/>
          <w:sz w:val="24"/>
        </w:rPr>
        <w:t>atributo id de un elemento</w:t>
      </w:r>
      <w:r>
        <w:rPr>
          <w:color w:val="FFFFFF"/>
          <w:spacing w:val="-64"/>
          <w:sz w:val="24"/>
        </w:rPr>
        <w:t xml:space="preserve"> </w:t>
      </w:r>
      <w:r>
        <w:rPr>
          <w:color w:val="FFFFFF"/>
          <w:sz w:val="24"/>
        </w:rPr>
        <w:t>HTML</w:t>
      </w:r>
      <w:r>
        <w:rPr>
          <w:color w:val="FFFFFF"/>
          <w:spacing w:val="-15"/>
          <w:sz w:val="24"/>
        </w:rPr>
        <w:t xml:space="preserve"> </w:t>
      </w:r>
      <w:r>
        <w:rPr>
          <w:color w:val="FFFFFF"/>
          <w:sz w:val="24"/>
        </w:rPr>
        <w:t>para</w:t>
      </w:r>
      <w:r>
        <w:rPr>
          <w:color w:val="FFFFFF"/>
          <w:spacing w:val="-9"/>
          <w:sz w:val="24"/>
        </w:rPr>
        <w:t xml:space="preserve"> </w:t>
      </w:r>
      <w:r>
        <w:rPr>
          <w:color w:val="FFFFFF"/>
          <w:sz w:val="24"/>
        </w:rPr>
        <w:t>seleccionar</w:t>
      </w:r>
      <w:r>
        <w:rPr>
          <w:color w:val="FFFFFF"/>
          <w:spacing w:val="-9"/>
          <w:sz w:val="24"/>
        </w:rPr>
        <w:t xml:space="preserve"> </w:t>
      </w:r>
      <w:r>
        <w:rPr>
          <w:color w:val="FFFFFF"/>
          <w:sz w:val="24"/>
        </w:rPr>
        <w:t>un</w:t>
      </w:r>
      <w:r>
        <w:rPr>
          <w:color w:val="FFFFFF"/>
          <w:spacing w:val="-64"/>
          <w:sz w:val="24"/>
        </w:rPr>
        <w:t xml:space="preserve"> </w:t>
      </w:r>
      <w:r>
        <w:rPr>
          <w:color w:val="FFFFFF"/>
          <w:sz w:val="24"/>
        </w:rPr>
        <w:t>elemento</w:t>
      </w:r>
      <w:r>
        <w:rPr>
          <w:color w:val="FFFFFF"/>
          <w:spacing w:val="-9"/>
          <w:sz w:val="24"/>
        </w:rPr>
        <w:t xml:space="preserve"> </w:t>
      </w:r>
      <w:r>
        <w:rPr>
          <w:color w:val="FFFFFF"/>
          <w:sz w:val="24"/>
        </w:rPr>
        <w:t>específico.</w:t>
      </w:r>
    </w:p>
    <w:p w14:paraId="3535443B">
      <w:pPr>
        <w:pStyle w:val="7"/>
        <w:numPr>
          <w:ilvl w:val="1"/>
          <w:numId w:val="4"/>
        </w:numPr>
        <w:tabs>
          <w:tab w:val="left" w:pos="3798"/>
          <w:tab w:val="left" w:pos="3799"/>
        </w:tabs>
        <w:spacing w:before="218" w:after="0" w:line="276" w:lineRule="auto"/>
        <w:ind w:left="3798" w:right="9523" w:hanging="533"/>
        <w:jc w:val="left"/>
        <w:rPr>
          <w:rFonts w:ascii="Wingdings" w:hAnsi="Wingdings"/>
          <w:color w:val="A9ACED"/>
          <w:sz w:val="21"/>
        </w:rPr>
      </w:pPr>
      <w:r>
        <w:rPr>
          <w:color w:val="FFFFFF"/>
          <w:sz w:val="24"/>
        </w:rPr>
        <w:t>El identificador de un elemento</w:t>
      </w:r>
      <w:r>
        <w:rPr>
          <w:color w:val="FFFFFF"/>
          <w:spacing w:val="-64"/>
          <w:sz w:val="24"/>
        </w:rPr>
        <w:t xml:space="preserve"> </w:t>
      </w:r>
      <w:r>
        <w:rPr>
          <w:color w:val="FFFFFF"/>
          <w:sz w:val="24"/>
        </w:rPr>
        <w:t>es único dentro de una página,</w:t>
      </w:r>
      <w:r>
        <w:rPr>
          <w:color w:val="FFFFFF"/>
          <w:spacing w:val="-64"/>
          <w:sz w:val="24"/>
        </w:rPr>
        <w:t xml:space="preserve"> </w:t>
      </w:r>
      <w:r>
        <w:rPr>
          <w:color w:val="FFFFFF"/>
          <w:sz w:val="24"/>
        </w:rPr>
        <w:t>por lo que el selector de</w:t>
      </w:r>
      <w:r>
        <w:rPr>
          <w:color w:val="FFFFFF"/>
          <w:spacing w:val="1"/>
          <w:sz w:val="24"/>
        </w:rPr>
        <w:t xml:space="preserve"> </w:t>
      </w:r>
      <w:r>
        <w:rPr>
          <w:color w:val="FFFFFF"/>
          <w:sz w:val="24"/>
        </w:rPr>
        <w:t>identificador se utiliza para</w:t>
      </w:r>
      <w:r>
        <w:rPr>
          <w:color w:val="FFFFFF"/>
          <w:spacing w:val="1"/>
          <w:sz w:val="24"/>
        </w:rPr>
        <w:t xml:space="preserve"> </w:t>
      </w:r>
      <w:r>
        <w:rPr>
          <w:color w:val="FFFFFF"/>
          <w:sz w:val="24"/>
        </w:rPr>
        <w:t>seleccionar</w:t>
      </w:r>
      <w:r>
        <w:rPr>
          <w:color w:val="FFFFFF"/>
          <w:spacing w:val="-10"/>
          <w:sz w:val="24"/>
        </w:rPr>
        <w:t xml:space="preserve"> </w:t>
      </w:r>
      <w:r>
        <w:rPr>
          <w:color w:val="FFFFFF"/>
          <w:sz w:val="24"/>
        </w:rPr>
        <w:t>un</w:t>
      </w:r>
      <w:r>
        <w:rPr>
          <w:color w:val="FFFFFF"/>
          <w:spacing w:val="-3"/>
          <w:sz w:val="24"/>
        </w:rPr>
        <w:t xml:space="preserve"> </w:t>
      </w:r>
      <w:r>
        <w:rPr>
          <w:color w:val="FFFFFF"/>
          <w:sz w:val="24"/>
        </w:rPr>
        <w:t>elemento</w:t>
      </w:r>
      <w:r>
        <w:rPr>
          <w:color w:val="FFFFFF"/>
          <w:spacing w:val="-9"/>
          <w:sz w:val="24"/>
        </w:rPr>
        <w:t xml:space="preserve"> </w:t>
      </w:r>
      <w:r>
        <w:rPr>
          <w:color w:val="FFFFFF"/>
          <w:sz w:val="24"/>
        </w:rPr>
        <w:t>único.</w:t>
      </w:r>
    </w:p>
    <w:p w14:paraId="13427905">
      <w:pPr>
        <w:pStyle w:val="7"/>
        <w:numPr>
          <w:ilvl w:val="1"/>
          <w:numId w:val="4"/>
        </w:numPr>
        <w:tabs>
          <w:tab w:val="left" w:pos="3798"/>
          <w:tab w:val="left" w:pos="3799"/>
        </w:tabs>
        <w:spacing w:before="216" w:after="0" w:line="276" w:lineRule="auto"/>
        <w:ind w:left="3798" w:right="9530" w:hanging="533"/>
        <w:jc w:val="left"/>
        <w:rPr>
          <w:rFonts w:ascii="Wingdings" w:hAnsi="Wingdings"/>
          <w:color w:val="A9ACED"/>
          <w:sz w:val="21"/>
        </w:rPr>
      </w:pPr>
      <w:r>
        <w:rPr>
          <w:color w:val="FFFFFF"/>
          <w:sz w:val="24"/>
        </w:rPr>
        <w:t>Para seleccionar un elemento</w:t>
      </w:r>
      <w:r>
        <w:rPr>
          <w:color w:val="FFFFFF"/>
          <w:spacing w:val="1"/>
          <w:sz w:val="24"/>
        </w:rPr>
        <w:t xml:space="preserve"> </w:t>
      </w:r>
      <w:r>
        <w:rPr>
          <w:color w:val="FFFFFF"/>
          <w:sz w:val="24"/>
        </w:rPr>
        <w:t>con</w:t>
      </w:r>
      <w:r>
        <w:rPr>
          <w:color w:val="FFFFFF"/>
          <w:spacing w:val="-4"/>
          <w:sz w:val="24"/>
        </w:rPr>
        <w:t xml:space="preserve"> </w:t>
      </w:r>
      <w:r>
        <w:rPr>
          <w:color w:val="FFFFFF"/>
          <w:sz w:val="24"/>
        </w:rPr>
        <w:t>un</w:t>
      </w:r>
      <w:r>
        <w:rPr>
          <w:color w:val="FFFFFF"/>
          <w:spacing w:val="-5"/>
          <w:sz w:val="24"/>
        </w:rPr>
        <w:t xml:space="preserve"> </w:t>
      </w:r>
      <w:r>
        <w:rPr>
          <w:color w:val="FFFFFF"/>
          <w:sz w:val="24"/>
        </w:rPr>
        <w:t>identificador</w:t>
      </w:r>
      <w:r>
        <w:rPr>
          <w:color w:val="FFFFFF"/>
          <w:spacing w:val="-6"/>
          <w:sz w:val="24"/>
        </w:rPr>
        <w:t xml:space="preserve"> </w:t>
      </w:r>
      <w:r>
        <w:rPr>
          <w:color w:val="FFFFFF"/>
          <w:sz w:val="24"/>
        </w:rPr>
        <w:t>específico,</w:t>
      </w:r>
      <w:r>
        <w:rPr>
          <w:color w:val="FFFFFF"/>
          <w:spacing w:val="-63"/>
          <w:sz w:val="24"/>
        </w:rPr>
        <w:t xml:space="preserve"> </w:t>
      </w:r>
      <w:r>
        <w:rPr>
          <w:color w:val="FFFFFF"/>
          <w:sz w:val="24"/>
        </w:rPr>
        <w:t>escriba un carácter hash (#),</w:t>
      </w:r>
      <w:r>
        <w:rPr>
          <w:color w:val="FFFFFF"/>
          <w:spacing w:val="1"/>
          <w:sz w:val="24"/>
        </w:rPr>
        <w:t xml:space="preserve"> </w:t>
      </w:r>
      <w:r>
        <w:rPr>
          <w:color w:val="FFFFFF"/>
          <w:sz w:val="24"/>
        </w:rPr>
        <w:t>seguido del identificador del</w:t>
      </w:r>
      <w:r>
        <w:rPr>
          <w:color w:val="FFFFFF"/>
          <w:spacing w:val="1"/>
          <w:sz w:val="24"/>
        </w:rPr>
        <w:t xml:space="preserve"> </w:t>
      </w:r>
      <w:r>
        <w:rPr>
          <w:color w:val="FFFFFF"/>
          <w:sz w:val="24"/>
        </w:rPr>
        <w:t>elemento.</w:t>
      </w:r>
    </w:p>
    <w:p w14:paraId="0F884547">
      <w:pPr>
        <w:spacing w:after="0" w:line="276" w:lineRule="auto"/>
        <w:jc w:val="left"/>
        <w:rPr>
          <w:rFonts w:ascii="Wingdings" w:hAnsi="Wingdings"/>
          <w:sz w:val="21"/>
        </w:rPr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0C6E760E">
      <w:pPr>
        <w:pStyle w:val="5"/>
        <w:spacing w:before="3"/>
        <w:rPr>
          <w:sz w:val="18"/>
        </w:rPr>
      </w:pPr>
      <w:r>
        <w:pict>
          <v:group id="_x0000_s1391" o:spid="_x0000_s1391" o:spt="203" style="position:absolute;left:0pt;margin-left:0pt;margin-top:0pt;height:540pt;width:960pt;mso-position-horizontal-relative:page;mso-position-vertical-relative:page;z-index:-251614208;mso-width-relative:page;mso-height-relative:page;" coordsize="19200,10800">
            <o:lock v:ext="edit"/>
            <v:shape id="_x0000_s1392" o:spid="_x0000_s1392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393" o:spid="_x0000_s1393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394" o:spid="_x0000_s1394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395" o:spid="_x0000_s1395" o:spt="203" style="position:absolute;left:0pt;margin-left:0pt;margin-top:0pt;height:540.05pt;width:960pt;mso-position-horizontal-relative:page;mso-position-vertical-relative:page;z-index:-251613184;mso-width-relative:page;mso-height-relative:page;" coordsize="19200,10801">
            <o:lock v:ext="edit"/>
            <v:shape id="_x0000_s1396" o:spid="_x0000_s1396" o:spt="75" type="#_x0000_t75" style="position:absolute;left:0;top:-1;height:10796;width:19197;" filled="f" stroked="f" coordsize="21600,21600">
              <v:path/>
              <v:fill on="f" focussize="0,0"/>
              <v:stroke on="f"/>
              <v:imagedata r:id="rId32" o:title=""/>
              <o:lock v:ext="edit" aspectratio="t"/>
            </v:shape>
            <v:shape id="_x0000_s1397" o:spid="_x0000_s1397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398" o:spid="_x0000_s1398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15" o:title=""/>
              <o:lock v:ext="edit" aspectratio="t"/>
            </v:shape>
            <v:rect id="_x0000_s1399" o:spid="_x0000_s1399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400" o:spid="_x0000_s1400" o:spt="1" style="position:absolute;left:1515;top:0;height:10800;width:72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401" o:spid="_x0000_s1401" o:spt="1" style="position:absolute;left:1586;top:0;height:10800;width:16344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shape id="_x0000_s1402" o:spid="_x0000_s1402" o:spt="75" type="#_x0000_t75" style="position:absolute;left:8553;top:3309;height:5571;width:8657;" filled="f" stroked="f" coordsize="21600,21600">
              <v:path/>
              <v:fill on="f" focussize="0,0"/>
              <v:stroke on="f"/>
              <v:imagedata r:id="rId48" o:title=""/>
              <o:lock v:ext="edit" aspectratio="t"/>
            </v:shape>
            <v:shape id="_x0000_s1403" o:spid="_x0000_s1403" o:spt="75" type="#_x0000_t75" style="position:absolute;left:8540;top:3296;height:5598;width:8684;" filled="f" stroked="f" coordsize="21600,21600">
              <v:path/>
              <v:fill on="f" focussize="0,0"/>
              <v:stroke on="f"/>
              <v:imagedata r:id="rId49" o:title=""/>
              <o:lock v:ext="edit" aspectratio="t"/>
            </v:shape>
            <v:rect id="_x0000_s1404" o:spid="_x0000_s1404" o:spt="1" style="position:absolute;left:17933;top:0;height:10796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</v:group>
        </w:pict>
      </w:r>
    </w:p>
    <w:p w14:paraId="719023D2">
      <w:pPr>
        <w:pStyle w:val="2"/>
        <w:spacing w:before="78"/>
      </w:pPr>
      <w:r>
        <w:pict>
          <v:shape id="_x0000_s1405" o:spid="_x0000_s1405" o:spt="202" type="#_x0000_t202" style="position:absolute;left:0pt;margin-left:182.4pt;margin-top:-5.45pt;height:20.5pt;width:15.85pt;mso-position-horizontal-relative:page;z-index:-25161420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4A586015">
                  <w:pPr>
                    <w:spacing w:before="0" w:line="410" w:lineRule="exact"/>
                    <w:ind w:left="0" w:right="0" w:firstLine="0"/>
                    <w:jc w:val="left"/>
                    <w:rPr>
                      <w:rFonts w:ascii="Lucida Sans Unicode" w:hAnsi="Lucida Sans Unicode"/>
                      <w:sz w:val="36"/>
                    </w:rPr>
                  </w:pPr>
                  <w:r>
                    <w:rPr>
                      <w:rFonts w:ascii="Lucida Sans Unicode" w:hAnsi="Lucida Sans Unicode"/>
                      <w:color w:val="A9ACED"/>
                      <w:w w:val="87"/>
                      <w:sz w:val="36"/>
                    </w:rPr>
                    <w:t>◤</w:t>
                  </w:r>
                </w:p>
              </w:txbxContent>
            </v:textbox>
          </v:shape>
        </w:pict>
      </w:r>
      <w:r>
        <w:rPr>
          <w:color w:val="FFFFFF"/>
        </w:rPr>
        <w:t>El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selector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de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clases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CSS</w:t>
      </w:r>
    </w:p>
    <w:p w14:paraId="521BFF49">
      <w:pPr>
        <w:pStyle w:val="5"/>
        <w:rPr>
          <w:sz w:val="76"/>
        </w:rPr>
      </w:pPr>
    </w:p>
    <w:p w14:paraId="2C7E7C58">
      <w:pPr>
        <w:pStyle w:val="5"/>
        <w:spacing w:before="3"/>
        <w:rPr>
          <w:sz w:val="63"/>
        </w:rPr>
      </w:pPr>
    </w:p>
    <w:p w14:paraId="1951CB28">
      <w:pPr>
        <w:pStyle w:val="7"/>
        <w:numPr>
          <w:ilvl w:val="1"/>
          <w:numId w:val="4"/>
        </w:numPr>
        <w:tabs>
          <w:tab w:val="left" w:pos="3798"/>
          <w:tab w:val="left" w:pos="3799"/>
        </w:tabs>
        <w:spacing w:before="0" w:after="0" w:line="300" w:lineRule="auto"/>
        <w:ind w:left="3798" w:right="9748" w:hanging="533"/>
        <w:jc w:val="left"/>
        <w:rPr>
          <w:rFonts w:ascii="Wingdings" w:hAnsi="Wingdings"/>
          <w:color w:val="A9ACED"/>
          <w:sz w:val="29"/>
        </w:rPr>
      </w:pPr>
      <w:r>
        <w:rPr>
          <w:color w:val="FFFFFF"/>
          <w:sz w:val="32"/>
        </w:rPr>
        <w:t>El selector de clases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selecciona</w:t>
      </w:r>
      <w:r>
        <w:rPr>
          <w:color w:val="FFFFFF"/>
          <w:spacing w:val="-20"/>
          <w:sz w:val="32"/>
        </w:rPr>
        <w:t xml:space="preserve"> </w:t>
      </w:r>
      <w:r>
        <w:rPr>
          <w:color w:val="FFFFFF"/>
          <w:sz w:val="32"/>
        </w:rPr>
        <w:t>elementos</w:t>
      </w:r>
      <w:r>
        <w:rPr>
          <w:color w:val="FFFFFF"/>
          <w:spacing w:val="-86"/>
          <w:sz w:val="32"/>
        </w:rPr>
        <w:t xml:space="preserve"> </w:t>
      </w:r>
      <w:r>
        <w:rPr>
          <w:color w:val="FFFFFF"/>
          <w:sz w:val="32"/>
        </w:rPr>
        <w:t>HTML</w:t>
      </w:r>
      <w:r>
        <w:rPr>
          <w:color w:val="FFFFFF"/>
          <w:spacing w:val="-13"/>
          <w:sz w:val="32"/>
        </w:rPr>
        <w:t xml:space="preserve"> </w:t>
      </w:r>
      <w:r>
        <w:rPr>
          <w:color w:val="FFFFFF"/>
          <w:sz w:val="32"/>
        </w:rPr>
        <w:t>con</w:t>
      </w:r>
      <w:r>
        <w:rPr>
          <w:color w:val="FFFFFF"/>
          <w:spacing w:val="-3"/>
          <w:sz w:val="32"/>
        </w:rPr>
        <w:t xml:space="preserve"> </w:t>
      </w:r>
      <w:r>
        <w:rPr>
          <w:color w:val="FFFFFF"/>
          <w:sz w:val="32"/>
        </w:rPr>
        <w:t>un</w:t>
      </w:r>
      <w:r>
        <w:rPr>
          <w:color w:val="FFFFFF"/>
          <w:spacing w:val="-1"/>
          <w:sz w:val="32"/>
        </w:rPr>
        <w:t xml:space="preserve"> </w:t>
      </w:r>
      <w:r>
        <w:rPr>
          <w:color w:val="FFFFFF"/>
          <w:sz w:val="32"/>
        </w:rPr>
        <w:t>atributo</w:t>
      </w:r>
      <w:r>
        <w:rPr>
          <w:color w:val="FFFFFF"/>
          <w:spacing w:val="-86"/>
          <w:sz w:val="32"/>
        </w:rPr>
        <w:t xml:space="preserve"> </w:t>
      </w:r>
      <w:r>
        <w:rPr>
          <w:color w:val="FFFFFF"/>
          <w:sz w:val="32"/>
        </w:rPr>
        <w:t>de</w:t>
      </w:r>
      <w:r>
        <w:rPr>
          <w:color w:val="FFFFFF"/>
          <w:spacing w:val="-2"/>
          <w:sz w:val="32"/>
        </w:rPr>
        <w:t xml:space="preserve"> </w:t>
      </w:r>
      <w:r>
        <w:rPr>
          <w:color w:val="FFFFFF"/>
          <w:sz w:val="32"/>
        </w:rPr>
        <w:t>clase</w:t>
      </w:r>
      <w:r>
        <w:rPr>
          <w:color w:val="FFFFFF"/>
          <w:spacing w:val="-4"/>
          <w:sz w:val="32"/>
        </w:rPr>
        <w:t xml:space="preserve"> </w:t>
      </w:r>
      <w:r>
        <w:rPr>
          <w:color w:val="FFFFFF"/>
          <w:sz w:val="32"/>
        </w:rPr>
        <w:t>específico.</w:t>
      </w:r>
    </w:p>
    <w:p w14:paraId="1E191774">
      <w:pPr>
        <w:pStyle w:val="7"/>
        <w:numPr>
          <w:ilvl w:val="1"/>
          <w:numId w:val="4"/>
        </w:numPr>
        <w:tabs>
          <w:tab w:val="left" w:pos="3798"/>
          <w:tab w:val="left" w:pos="3799"/>
        </w:tabs>
        <w:spacing w:before="224" w:after="0" w:line="300" w:lineRule="auto"/>
        <w:ind w:left="3798" w:right="9653" w:hanging="533"/>
        <w:jc w:val="left"/>
        <w:rPr>
          <w:rFonts w:ascii="Wingdings" w:hAnsi="Wingdings"/>
          <w:color w:val="A9ACED"/>
          <w:sz w:val="29"/>
        </w:rPr>
      </w:pPr>
      <w:r>
        <w:rPr>
          <w:color w:val="FFFFFF"/>
          <w:sz w:val="32"/>
        </w:rPr>
        <w:t>Para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seleccionar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elementos con una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clase específica,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escriba un carácter de</w:t>
      </w:r>
      <w:r>
        <w:rPr>
          <w:color w:val="FFFFFF"/>
          <w:spacing w:val="-87"/>
          <w:sz w:val="32"/>
        </w:rPr>
        <w:t xml:space="preserve"> </w:t>
      </w:r>
      <w:r>
        <w:rPr>
          <w:color w:val="FFFFFF"/>
          <w:sz w:val="32"/>
        </w:rPr>
        <w:t>punto (.), seguido del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nombre</w:t>
      </w:r>
      <w:r>
        <w:rPr>
          <w:color w:val="FFFFFF"/>
          <w:spacing w:val="3"/>
          <w:sz w:val="32"/>
        </w:rPr>
        <w:t xml:space="preserve"> </w:t>
      </w:r>
      <w:r>
        <w:rPr>
          <w:color w:val="FFFFFF"/>
          <w:sz w:val="32"/>
        </w:rPr>
        <w:t>de</w:t>
      </w:r>
      <w:r>
        <w:rPr>
          <w:color w:val="FFFFFF"/>
          <w:spacing w:val="-2"/>
          <w:sz w:val="32"/>
        </w:rPr>
        <w:t xml:space="preserve"> </w:t>
      </w:r>
      <w:r>
        <w:rPr>
          <w:color w:val="FFFFFF"/>
          <w:sz w:val="32"/>
        </w:rPr>
        <w:t>la</w:t>
      </w:r>
      <w:r>
        <w:rPr>
          <w:color w:val="FFFFFF"/>
          <w:spacing w:val="-2"/>
          <w:sz w:val="32"/>
        </w:rPr>
        <w:t xml:space="preserve"> </w:t>
      </w:r>
      <w:r>
        <w:rPr>
          <w:color w:val="FFFFFF"/>
          <w:sz w:val="32"/>
        </w:rPr>
        <w:t>clase.</w:t>
      </w:r>
    </w:p>
    <w:p w14:paraId="06BACC92">
      <w:pPr>
        <w:spacing w:after="0" w:line="300" w:lineRule="auto"/>
        <w:jc w:val="left"/>
        <w:rPr>
          <w:rFonts w:ascii="Wingdings" w:hAnsi="Wingdings"/>
          <w:sz w:val="29"/>
        </w:rPr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2ABD470D">
      <w:pPr>
        <w:spacing w:before="40" w:line="401" w:lineRule="exact"/>
        <w:ind w:left="3649" w:right="0" w:firstLine="0"/>
        <w:jc w:val="left"/>
        <w:rPr>
          <w:rFonts w:ascii="Lucida Sans Unicode" w:hAnsi="Lucida Sans Unicode"/>
          <w:sz w:val="36"/>
        </w:rPr>
      </w:pPr>
      <w:r>
        <w:pict>
          <v:group id="_x0000_s1406" o:spid="_x0000_s1406" o:spt="203" style="position:absolute;left:0pt;margin-left:0pt;margin-top:0pt;height:540pt;width:960pt;mso-position-horizontal-relative:page;mso-position-vertical-relative:page;z-index:-251613184;mso-width-relative:page;mso-height-relative:page;" coordsize="19200,10800">
            <o:lock v:ext="edit"/>
            <v:shape id="_x0000_s1407" o:spid="_x0000_s1407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408" o:spid="_x0000_s1408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409" o:spid="_x0000_s1409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410" o:spid="_x0000_s1410" o:spt="203" style="position:absolute;left:0pt;margin-left:0pt;margin-top:0pt;height:540pt;width:898.05pt;mso-position-horizontal-relative:page;mso-position-vertical-relative:page;z-index:-251612160;mso-width-relative:page;mso-height-relative:page;" coordsize="17961,10800">
            <o:lock v:ext="edit"/>
            <v:rect id="_x0000_s1411" o:spid="_x0000_s1411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412" o:spid="_x0000_s1412" o:spt="1" style="position:absolute;left:1515;top:0;height:10800;width:67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413" o:spid="_x0000_s1413" o:spt="1" style="position:absolute;left:1581;top:0;height:10800;width:16335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rect id="_x0000_s1414" o:spid="_x0000_s1414" o:spt="1" style="position:absolute;left:17917;top:0;height:10800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415" o:spid="_x0000_s1415" o:spt="75" alt="Texto&#10;&#10;Descripción generada automáticamente" type="#_x0000_t75" style="position:absolute;left:6126;top:6571;height:4019;width:6403;" filled="f" stroked="f" coordsize="21600,21600">
              <v:path/>
              <v:fill on="f" focussize="0,0"/>
              <v:stroke on="f"/>
              <v:imagedata r:id="rId50" o:title=""/>
              <o:lock v:ext="edit" aspectratio="t"/>
            </v:shape>
          </v:group>
        </w:pict>
      </w:r>
      <w:r>
        <w:rPr>
          <w:rFonts w:ascii="Lucida Sans Unicode" w:hAnsi="Lucida Sans Unicode"/>
          <w:color w:val="A9ACED"/>
          <w:w w:val="87"/>
          <w:sz w:val="36"/>
        </w:rPr>
        <w:t>◤</w:t>
      </w:r>
    </w:p>
    <w:p w14:paraId="59B7AB8E">
      <w:pPr>
        <w:pStyle w:val="2"/>
        <w:spacing w:line="629" w:lineRule="exact"/>
        <w:ind w:left="7246"/>
      </w:pPr>
      <w:r>
        <w:rPr>
          <w:color w:val="FFFFFF"/>
        </w:rPr>
        <w:t>El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selector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de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agrupación CSS</w:t>
      </w:r>
    </w:p>
    <w:p w14:paraId="7EE227EF">
      <w:pPr>
        <w:pStyle w:val="5"/>
        <w:rPr>
          <w:sz w:val="76"/>
        </w:rPr>
      </w:pPr>
    </w:p>
    <w:p w14:paraId="203D4C7F">
      <w:pPr>
        <w:pStyle w:val="5"/>
        <w:spacing w:before="8"/>
        <w:rPr>
          <w:sz w:val="99"/>
        </w:rPr>
      </w:pPr>
    </w:p>
    <w:p w14:paraId="36BEFFB4">
      <w:pPr>
        <w:pStyle w:val="7"/>
        <w:numPr>
          <w:ilvl w:val="0"/>
          <w:numId w:val="7"/>
        </w:numPr>
        <w:tabs>
          <w:tab w:val="left" w:pos="5054"/>
          <w:tab w:val="left" w:pos="5055"/>
        </w:tabs>
        <w:spacing w:before="1" w:after="0" w:line="300" w:lineRule="auto"/>
        <w:ind w:left="5054" w:right="186" w:hanging="533"/>
        <w:jc w:val="left"/>
        <w:rPr>
          <w:rFonts w:ascii="Wingdings" w:hAnsi="Wingdings"/>
          <w:color w:val="A9ACED"/>
          <w:sz w:val="36"/>
        </w:rPr>
      </w:pPr>
      <w:r>
        <w:rPr>
          <w:color w:val="FFFFFF"/>
          <w:sz w:val="40"/>
        </w:rPr>
        <w:t>El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selector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de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agrupación</w:t>
      </w:r>
      <w:r>
        <w:rPr>
          <w:color w:val="FFFFFF"/>
          <w:spacing w:val="-7"/>
          <w:sz w:val="40"/>
        </w:rPr>
        <w:t xml:space="preserve"> </w:t>
      </w:r>
      <w:r>
        <w:rPr>
          <w:color w:val="FFFFFF"/>
          <w:sz w:val="40"/>
        </w:rPr>
        <w:t>selecciona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todos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los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elementos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HTML</w:t>
      </w:r>
      <w:r>
        <w:rPr>
          <w:color w:val="FFFFFF"/>
          <w:spacing w:val="-108"/>
          <w:sz w:val="40"/>
        </w:rPr>
        <w:t xml:space="preserve"> </w:t>
      </w:r>
      <w:r>
        <w:rPr>
          <w:color w:val="FFFFFF"/>
          <w:sz w:val="40"/>
        </w:rPr>
        <w:t>con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las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mismas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definiciones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de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estilo.</w:t>
      </w:r>
    </w:p>
    <w:p w14:paraId="77EA68F8">
      <w:pPr>
        <w:pStyle w:val="7"/>
        <w:numPr>
          <w:ilvl w:val="0"/>
          <w:numId w:val="7"/>
        </w:numPr>
        <w:tabs>
          <w:tab w:val="left" w:pos="5054"/>
          <w:tab w:val="left" w:pos="5055"/>
        </w:tabs>
        <w:spacing w:before="223" w:after="0" w:line="300" w:lineRule="auto"/>
        <w:ind w:left="5054" w:right="653" w:hanging="533"/>
        <w:jc w:val="left"/>
        <w:rPr>
          <w:rFonts w:ascii="Wingdings" w:hAnsi="Wingdings"/>
          <w:color w:val="A9ACED"/>
          <w:sz w:val="36"/>
        </w:rPr>
      </w:pPr>
      <w:r>
        <w:rPr>
          <w:color w:val="FFFFFF"/>
          <w:sz w:val="40"/>
        </w:rPr>
        <w:t>Mire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el</w:t>
      </w:r>
      <w:r>
        <w:rPr>
          <w:color w:val="FFFFFF"/>
          <w:spacing w:val="2"/>
          <w:sz w:val="40"/>
        </w:rPr>
        <w:t xml:space="preserve"> </w:t>
      </w:r>
      <w:r>
        <w:rPr>
          <w:color w:val="FFFFFF"/>
          <w:sz w:val="40"/>
        </w:rPr>
        <w:t>siguiente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código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CSS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(los elementos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h1,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h2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y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p</w:t>
      </w:r>
      <w:r>
        <w:rPr>
          <w:color w:val="FFFFFF"/>
          <w:spacing w:val="2"/>
          <w:sz w:val="40"/>
        </w:rPr>
        <w:t xml:space="preserve"> </w:t>
      </w:r>
      <w:r>
        <w:rPr>
          <w:color w:val="FFFFFF"/>
          <w:sz w:val="40"/>
        </w:rPr>
        <w:t>tienen</w:t>
      </w:r>
      <w:r>
        <w:rPr>
          <w:color w:val="FFFFFF"/>
          <w:spacing w:val="-108"/>
          <w:sz w:val="40"/>
        </w:rPr>
        <w:t xml:space="preserve"> </w:t>
      </w:r>
      <w:r>
        <w:rPr>
          <w:color w:val="FFFFFF"/>
          <w:sz w:val="40"/>
        </w:rPr>
        <w:t>las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mismas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definiciones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de estilo):</w:t>
      </w:r>
    </w:p>
    <w:p w14:paraId="6A7A7796">
      <w:pPr>
        <w:pStyle w:val="5"/>
        <w:spacing w:before="11"/>
        <w:rPr>
          <w:sz w:val="14"/>
        </w:rPr>
      </w:pPr>
    </w:p>
    <w:p w14:paraId="64B42E97">
      <w:pPr>
        <w:spacing w:before="100"/>
        <w:ind w:left="4522" w:right="0" w:firstLine="0"/>
        <w:jc w:val="left"/>
        <w:rPr>
          <w:rFonts w:ascii="Wingdings" w:hAnsi="Wingdings"/>
          <w:sz w:val="36"/>
        </w:rPr>
      </w:pPr>
      <w:r>
        <w:rPr>
          <w:rFonts w:ascii="Wingdings" w:hAnsi="Wingdings"/>
          <w:color w:val="A9ACED"/>
          <w:sz w:val="36"/>
        </w:rPr>
        <w:t></w:t>
      </w:r>
    </w:p>
    <w:p w14:paraId="55880BA2">
      <w:pPr>
        <w:spacing w:after="0"/>
        <w:jc w:val="left"/>
        <w:rPr>
          <w:rFonts w:ascii="Wingdings" w:hAnsi="Wingdings"/>
          <w:sz w:val="36"/>
        </w:rPr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263C9B67">
      <w:pPr>
        <w:spacing w:before="40"/>
        <w:ind w:left="3649" w:right="0" w:firstLine="0"/>
        <w:jc w:val="left"/>
        <w:rPr>
          <w:rFonts w:ascii="Lucida Sans Unicode" w:hAnsi="Lucida Sans Unicode"/>
          <w:sz w:val="36"/>
        </w:rPr>
      </w:pPr>
      <w:r>
        <w:pict>
          <v:group id="_x0000_s1416" o:spid="_x0000_s1416" o:spt="203" style="position:absolute;left:0pt;margin-left:0pt;margin-top:0pt;height:540pt;width:960pt;mso-position-horizontal-relative:page;mso-position-vertical-relative:page;z-index:-251612160;mso-width-relative:page;mso-height-relative:page;" coordsize="19200,10800">
            <o:lock v:ext="edit"/>
            <v:shape id="_x0000_s1417" o:spid="_x0000_s1417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418" o:spid="_x0000_s1418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419" o:spid="_x0000_s1419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420" o:spid="_x0000_s1420" o:spt="203" style="position:absolute;left:0pt;margin-left:0pt;margin-top:0pt;height:540pt;width:898.05pt;mso-position-horizontal-relative:page;mso-position-vertical-relative:page;z-index:-251611136;mso-width-relative:page;mso-height-relative:page;" coordsize="17961,10800">
            <o:lock v:ext="edit"/>
            <v:rect id="_x0000_s1421" o:spid="_x0000_s1421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422" o:spid="_x0000_s1422" o:spt="1" style="position:absolute;left:1515;top:0;height:10800;width:67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423" o:spid="_x0000_s1423" o:spt="1" style="position:absolute;left:1581;top:0;height:10800;width:16335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rect id="_x0000_s1424" o:spid="_x0000_s1424" o:spt="1" style="position:absolute;left:17917;top:0;height:10800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425" o:spid="_x0000_s1425" o:spt="75" alt="Texto&#10;&#10;Descripción generada automáticamente" type="#_x0000_t75" style="position:absolute;left:2117;top:4100;height:3495;width:7065;" filled="f" stroked="f" coordsize="21600,21600">
              <v:path/>
              <v:fill on="f" focussize="0,0"/>
              <v:stroke on="f"/>
              <v:imagedata r:id="rId51" o:title=""/>
              <o:lock v:ext="edit" aspectratio="t"/>
            </v:shape>
            <v:shape id="_x0000_s1426" o:spid="_x0000_s1426" o:spt="75" type="#_x0000_t75" style="position:absolute;left:9183;top:4105;height:3632;width:8690;" filled="f" stroked="f" coordsize="21600,21600">
              <v:path/>
              <v:fill on="f" focussize="0,0"/>
              <v:stroke on="f"/>
              <v:imagedata r:id="rId52" o:title=""/>
              <o:lock v:ext="edit" aspectratio="t"/>
            </v:shape>
          </v:group>
        </w:pict>
      </w:r>
      <w:r>
        <w:rPr>
          <w:rFonts w:ascii="Lucida Sans Unicode" w:hAnsi="Lucida Sans Unicode"/>
          <w:color w:val="A9ACED"/>
          <w:w w:val="87"/>
          <w:sz w:val="36"/>
        </w:rPr>
        <w:t>◤</w:t>
      </w:r>
    </w:p>
    <w:p w14:paraId="55F1896D">
      <w:pPr>
        <w:pStyle w:val="5"/>
        <w:spacing w:before="5"/>
        <w:rPr>
          <w:rFonts w:ascii="Lucida Sans Unicode"/>
          <w:sz w:val="24"/>
        </w:rPr>
      </w:pPr>
    </w:p>
    <w:p w14:paraId="4C5C8587">
      <w:pPr>
        <w:pStyle w:val="2"/>
        <w:ind w:left="6151"/>
      </w:pPr>
      <w:r>
        <w:rPr>
          <w:color w:val="FFFFFF"/>
        </w:rPr>
        <w:t>Nombres</w:t>
      </w:r>
      <w:r>
        <w:rPr>
          <w:color w:val="FFFFFF"/>
          <w:spacing w:val="2"/>
        </w:rPr>
        <w:t xml:space="preserve"> </w:t>
      </w:r>
      <w:r>
        <w:rPr>
          <w:color w:val="FFFFFF"/>
        </w:rPr>
        <w:t>de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color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CSS</w:t>
      </w:r>
    </w:p>
    <w:p w14:paraId="1F2E99F9">
      <w:pPr>
        <w:spacing w:after="0"/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3FB63BE7">
      <w:pPr>
        <w:spacing w:before="40" w:line="401" w:lineRule="exact"/>
        <w:ind w:left="3649" w:right="0" w:firstLine="0"/>
        <w:jc w:val="left"/>
        <w:rPr>
          <w:rFonts w:ascii="Lucida Sans Unicode" w:hAnsi="Lucida Sans Unicode"/>
          <w:sz w:val="36"/>
        </w:rPr>
      </w:pPr>
      <w:r>
        <w:pict>
          <v:group id="_x0000_s1427" o:spid="_x0000_s1427" o:spt="203" style="position:absolute;left:0pt;margin-left:0pt;margin-top:0pt;height:540pt;width:960pt;mso-position-horizontal-relative:page;mso-position-vertical-relative:page;z-index:-251611136;mso-width-relative:page;mso-height-relative:page;" coordsize="19200,10800">
            <o:lock v:ext="edit"/>
            <v:shape id="_x0000_s1428" o:spid="_x0000_s1428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429" o:spid="_x0000_s1429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430" o:spid="_x0000_s1430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431" o:spid="_x0000_s1431" o:spt="203" style="position:absolute;left:0pt;margin-left:0pt;margin-top:0pt;height:540pt;width:898.05pt;mso-position-horizontal-relative:page;mso-position-vertical-relative:page;z-index:-251610112;mso-width-relative:page;mso-height-relative:page;" coordsize="17961,10800">
            <o:lock v:ext="edit"/>
            <v:rect id="_x0000_s1432" o:spid="_x0000_s1432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433" o:spid="_x0000_s1433" o:spt="1" style="position:absolute;left:1515;top:0;height:10800;width:67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434" o:spid="_x0000_s1434" o:spt="1" style="position:absolute;left:1581;top:0;height:10800;width:16335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rect id="_x0000_s1435" o:spid="_x0000_s1435" o:spt="1" style="position:absolute;left:17917;top:0;height:10800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436" o:spid="_x0000_s1436" o:spt="75" alt="Texto&#10;&#10;Descripción generada automáticamente" type="#_x0000_t75" style="position:absolute;left:6034;top:5934;height:2770;width:7880;" filled="f" stroked="f" coordsize="21600,21600">
              <v:path/>
              <v:fill on="f" focussize="0,0"/>
              <v:stroke on="f"/>
              <v:imagedata r:id="rId51" o:title=""/>
              <o:lock v:ext="edit" aspectratio="t"/>
            </v:shape>
          </v:group>
        </w:pict>
      </w:r>
      <w:r>
        <w:rPr>
          <w:rFonts w:ascii="Lucida Sans Unicode" w:hAnsi="Lucida Sans Unicode"/>
          <w:color w:val="A9ACED"/>
          <w:w w:val="87"/>
          <w:sz w:val="36"/>
        </w:rPr>
        <w:t>◤</w:t>
      </w:r>
    </w:p>
    <w:p w14:paraId="48613A4A">
      <w:pPr>
        <w:pStyle w:val="2"/>
        <w:spacing w:line="629" w:lineRule="exact"/>
        <w:ind w:left="0" w:right="116"/>
        <w:jc w:val="right"/>
      </w:pPr>
      <w:r>
        <w:rPr>
          <w:color w:val="FFFFFF"/>
        </w:rPr>
        <w:t>Fondos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CSS</w:t>
      </w:r>
    </w:p>
    <w:p w14:paraId="5F2738A3">
      <w:pPr>
        <w:pStyle w:val="5"/>
        <w:rPr>
          <w:sz w:val="76"/>
        </w:rPr>
      </w:pPr>
    </w:p>
    <w:p w14:paraId="4B169847">
      <w:pPr>
        <w:pStyle w:val="5"/>
        <w:rPr>
          <w:sz w:val="76"/>
        </w:rPr>
      </w:pPr>
    </w:p>
    <w:p w14:paraId="0E9C5D4E">
      <w:pPr>
        <w:pStyle w:val="7"/>
        <w:numPr>
          <w:ilvl w:val="0"/>
          <w:numId w:val="7"/>
        </w:numPr>
        <w:tabs>
          <w:tab w:val="left" w:pos="4738"/>
          <w:tab w:val="left" w:pos="5055"/>
        </w:tabs>
        <w:spacing w:before="672" w:after="0" w:line="240" w:lineRule="auto"/>
        <w:ind w:left="5054" w:right="0" w:hanging="850"/>
        <w:jc w:val="left"/>
        <w:rPr>
          <w:rFonts w:ascii="Wingdings" w:hAnsi="Wingdings"/>
          <w:color w:val="A9ACED"/>
          <w:sz w:val="36"/>
        </w:rPr>
      </w:pPr>
      <w:r>
        <w:rPr>
          <w:color w:val="FFFFFF"/>
          <w:sz w:val="40"/>
        </w:rPr>
        <w:t>Las propiedades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de fondo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CSS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se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utilizan</w:t>
      </w:r>
      <w:r>
        <w:rPr>
          <w:color w:val="FFFFFF"/>
          <w:spacing w:val="3"/>
          <w:sz w:val="40"/>
        </w:rPr>
        <w:t xml:space="preserve"> </w:t>
      </w:r>
      <w:r>
        <w:rPr>
          <w:color w:val="FFFFFF"/>
          <w:sz w:val="40"/>
        </w:rPr>
        <w:t>para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agregar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efectos</w:t>
      </w:r>
    </w:p>
    <w:p w14:paraId="672B97A2">
      <w:pPr>
        <w:spacing w:before="116"/>
        <w:ind w:left="1589" w:right="1930" w:firstLine="0"/>
        <w:jc w:val="center"/>
        <w:rPr>
          <w:sz w:val="36"/>
        </w:rPr>
      </w:pPr>
      <w:r>
        <w:rPr>
          <w:color w:val="FFFFFF"/>
          <w:w w:val="100"/>
          <w:sz w:val="40"/>
        </w:rPr>
        <w:t>de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w w:val="100"/>
          <w:sz w:val="40"/>
        </w:rPr>
        <w:t>fondo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w w:val="100"/>
          <w:sz w:val="40"/>
        </w:rPr>
        <w:t>pa</w:t>
      </w:r>
      <w:r>
        <w:rPr>
          <w:color w:val="FFFFFF"/>
          <w:spacing w:val="1"/>
          <w:w w:val="100"/>
          <w:sz w:val="40"/>
        </w:rPr>
        <w:t>r</w:t>
      </w:r>
      <w:r>
        <w:rPr>
          <w:color w:val="FFFFFF"/>
          <w:w w:val="100"/>
          <w:sz w:val="40"/>
        </w:rPr>
        <w:t>a</w:t>
      </w:r>
      <w:r>
        <w:rPr>
          <w:color w:val="FFFFFF"/>
          <w:spacing w:val="-50"/>
          <w:sz w:val="40"/>
        </w:rPr>
        <w:t xml:space="preserve"> </w:t>
      </w:r>
      <w:r>
        <w:rPr>
          <w:color w:val="FFFFFF"/>
          <w:spacing w:val="-216"/>
          <w:w w:val="99"/>
          <w:position w:val="-1"/>
          <w:sz w:val="36"/>
        </w:rPr>
        <w:t>H</w:t>
      </w:r>
      <w:r>
        <w:rPr>
          <w:color w:val="FFFFFF"/>
          <w:w w:val="100"/>
          <w:sz w:val="40"/>
        </w:rPr>
        <w:t>l</w:t>
      </w:r>
      <w:r>
        <w:rPr>
          <w:color w:val="FFFFFF"/>
          <w:spacing w:val="-97"/>
          <w:w w:val="100"/>
          <w:sz w:val="40"/>
        </w:rPr>
        <w:t>o</w:t>
      </w:r>
      <w:r>
        <w:rPr>
          <w:color w:val="FFFFFF"/>
          <w:spacing w:val="-105"/>
          <w:w w:val="99"/>
          <w:position w:val="-1"/>
          <w:sz w:val="36"/>
        </w:rPr>
        <w:t>a</w:t>
      </w:r>
      <w:r>
        <w:rPr>
          <w:color w:val="FFFFFF"/>
          <w:spacing w:val="-99"/>
          <w:w w:val="100"/>
          <w:sz w:val="40"/>
        </w:rPr>
        <w:t>s</w:t>
      </w:r>
      <w:r>
        <w:rPr>
          <w:color w:val="FFFFFF"/>
          <w:w w:val="99"/>
          <w:position w:val="-1"/>
          <w:sz w:val="36"/>
        </w:rPr>
        <w:t>g</w:t>
      </w:r>
      <w:r>
        <w:rPr>
          <w:color w:val="FFFFFF"/>
          <w:spacing w:val="-194"/>
          <w:w w:val="99"/>
          <w:position w:val="-1"/>
          <w:sz w:val="36"/>
        </w:rPr>
        <w:t>a</w:t>
      </w:r>
      <w:r>
        <w:rPr>
          <w:color w:val="FFFFFF"/>
          <w:w w:val="100"/>
          <w:sz w:val="40"/>
        </w:rPr>
        <w:t>e</w:t>
      </w:r>
      <w:r>
        <w:rPr>
          <w:color w:val="FFFFFF"/>
          <w:spacing w:val="-18"/>
          <w:w w:val="100"/>
          <w:sz w:val="40"/>
        </w:rPr>
        <w:t>l</w:t>
      </w:r>
      <w:r>
        <w:rPr>
          <w:color w:val="FFFFFF"/>
          <w:spacing w:val="-163"/>
          <w:position w:val="-1"/>
          <w:sz w:val="36"/>
        </w:rPr>
        <w:t>c</w:t>
      </w:r>
      <w:r>
        <w:rPr>
          <w:color w:val="FFFFFF"/>
          <w:spacing w:val="-60"/>
          <w:w w:val="100"/>
          <w:sz w:val="40"/>
        </w:rPr>
        <w:t>e</w:t>
      </w:r>
      <w:r>
        <w:rPr>
          <w:color w:val="FFFFFF"/>
          <w:spacing w:val="-21"/>
          <w:w w:val="99"/>
          <w:position w:val="-1"/>
          <w:sz w:val="36"/>
        </w:rPr>
        <w:t>l</w:t>
      </w:r>
      <w:r>
        <w:rPr>
          <w:color w:val="FFFFFF"/>
          <w:spacing w:val="-314"/>
          <w:w w:val="100"/>
          <w:sz w:val="40"/>
        </w:rPr>
        <w:t>m</w:t>
      </w:r>
      <w:r>
        <w:rPr>
          <w:color w:val="FFFFFF"/>
          <w:spacing w:val="-2"/>
          <w:w w:val="99"/>
          <w:position w:val="-1"/>
          <w:sz w:val="36"/>
        </w:rPr>
        <w:t>i</w:t>
      </w:r>
      <w:r>
        <w:rPr>
          <w:color w:val="FFFFFF"/>
          <w:position w:val="-1"/>
          <w:sz w:val="36"/>
        </w:rPr>
        <w:t>c</w:t>
      </w:r>
      <w:r>
        <w:rPr>
          <w:color w:val="FFFFFF"/>
          <w:spacing w:val="-45"/>
          <w:position w:val="-1"/>
          <w:sz w:val="36"/>
        </w:rPr>
        <w:t xml:space="preserve"> </w:t>
      </w:r>
      <w:r>
        <w:rPr>
          <w:color w:val="FFFFFF"/>
          <w:spacing w:val="-179"/>
          <w:w w:val="100"/>
          <w:sz w:val="40"/>
        </w:rPr>
        <w:t>e</w:t>
      </w:r>
      <w:r>
        <w:rPr>
          <w:color w:val="FFFFFF"/>
          <w:spacing w:val="-23"/>
          <w:w w:val="99"/>
          <w:position w:val="-1"/>
          <w:sz w:val="36"/>
        </w:rPr>
        <w:t>p</w:t>
      </w:r>
      <w:r>
        <w:rPr>
          <w:color w:val="FFFFFF"/>
          <w:spacing w:val="-201"/>
          <w:w w:val="100"/>
          <w:sz w:val="40"/>
        </w:rPr>
        <w:t>n</w:t>
      </w:r>
      <w:r>
        <w:rPr>
          <w:color w:val="FFFFFF"/>
          <w:spacing w:val="-2"/>
          <w:w w:val="99"/>
          <w:position w:val="-1"/>
          <w:sz w:val="36"/>
        </w:rPr>
        <w:t>a</w:t>
      </w:r>
      <w:r>
        <w:rPr>
          <w:color w:val="FFFFFF"/>
          <w:spacing w:val="-119"/>
          <w:w w:val="99"/>
          <w:position w:val="-1"/>
          <w:sz w:val="36"/>
        </w:rPr>
        <w:t>r</w:t>
      </w:r>
      <w:r>
        <w:rPr>
          <w:color w:val="FFFFFF"/>
          <w:w w:val="100"/>
          <w:sz w:val="40"/>
        </w:rPr>
        <w:t>t</w:t>
      </w:r>
      <w:r>
        <w:rPr>
          <w:color w:val="FFFFFF"/>
          <w:spacing w:val="-217"/>
          <w:w w:val="100"/>
          <w:sz w:val="40"/>
        </w:rPr>
        <w:t>o</w:t>
      </w:r>
      <w:r>
        <w:rPr>
          <w:color w:val="FFFFFF"/>
          <w:spacing w:val="15"/>
          <w:w w:val="99"/>
          <w:position w:val="-1"/>
          <w:sz w:val="36"/>
        </w:rPr>
        <w:t>a</w:t>
      </w:r>
      <w:r>
        <w:rPr>
          <w:color w:val="FFFFFF"/>
          <w:spacing w:val="-115"/>
          <w:w w:val="100"/>
          <w:sz w:val="40"/>
        </w:rPr>
        <w:t>s</w:t>
      </w:r>
      <w:r>
        <w:rPr>
          <w:color w:val="FFFFFF"/>
          <w:spacing w:val="-85"/>
          <w:w w:val="99"/>
          <w:position w:val="-1"/>
          <w:sz w:val="36"/>
        </w:rPr>
        <w:t>a</w:t>
      </w:r>
      <w:r>
        <w:rPr>
          <w:color w:val="FFFFFF"/>
          <w:spacing w:val="-27"/>
          <w:w w:val="100"/>
          <w:sz w:val="40"/>
        </w:rPr>
        <w:t>.</w:t>
      </w:r>
      <w:r>
        <w:rPr>
          <w:color w:val="FFFFFF"/>
          <w:spacing w:val="-2"/>
          <w:w w:val="99"/>
          <w:position w:val="-1"/>
          <w:sz w:val="36"/>
        </w:rPr>
        <w:t>g</w:t>
      </w:r>
      <w:r>
        <w:rPr>
          <w:color w:val="FFFFFF"/>
          <w:w w:val="99"/>
          <w:position w:val="-1"/>
          <w:sz w:val="36"/>
        </w:rPr>
        <w:t>re</w:t>
      </w:r>
      <w:r>
        <w:rPr>
          <w:color w:val="FFFFFF"/>
          <w:spacing w:val="-2"/>
          <w:w w:val="99"/>
          <w:position w:val="-1"/>
          <w:sz w:val="36"/>
        </w:rPr>
        <w:t>g</w:t>
      </w:r>
      <w:r>
        <w:rPr>
          <w:color w:val="FFFFFF"/>
          <w:w w:val="99"/>
          <w:position w:val="-1"/>
          <w:sz w:val="36"/>
        </w:rPr>
        <w:t>ar</w:t>
      </w:r>
    </w:p>
    <w:p w14:paraId="1F4BEBA6">
      <w:pPr>
        <w:spacing w:before="21"/>
        <w:ind w:left="1261" w:right="1930" w:firstLine="0"/>
        <w:jc w:val="center"/>
        <w:rPr>
          <w:sz w:val="36"/>
        </w:rPr>
      </w:pPr>
      <w:r>
        <w:rPr>
          <w:color w:val="FFFFFF"/>
          <w:sz w:val="36"/>
        </w:rPr>
        <w:t>texto</w:t>
      </w:r>
    </w:p>
    <w:p w14:paraId="3C6399CA">
      <w:pPr>
        <w:spacing w:after="0"/>
        <w:jc w:val="center"/>
        <w:rPr>
          <w:sz w:val="36"/>
        </w:rPr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6AEB570F">
      <w:pPr>
        <w:spacing w:before="40" w:line="399" w:lineRule="exact"/>
        <w:ind w:left="3649" w:right="0" w:firstLine="0"/>
        <w:jc w:val="left"/>
        <w:rPr>
          <w:rFonts w:ascii="Lucida Sans Unicode" w:hAnsi="Lucida Sans Unicode"/>
          <w:sz w:val="36"/>
        </w:rPr>
      </w:pPr>
      <w:r>
        <w:pict>
          <v:group id="_x0000_s1437" o:spid="_x0000_s1437" o:spt="203" style="position:absolute;left:0pt;margin-left:0pt;margin-top:0pt;height:540pt;width:960pt;mso-position-horizontal-relative:page;mso-position-vertical-relative:page;z-index:-251610112;mso-width-relative:page;mso-height-relative:page;" coordsize="19200,10800">
            <o:lock v:ext="edit"/>
            <v:shape id="_x0000_s1438" o:spid="_x0000_s1438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439" o:spid="_x0000_s1439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440" o:spid="_x0000_s1440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441" o:spid="_x0000_s1441" o:spt="203" style="position:absolute;left:0pt;margin-left:0pt;margin-top:0pt;height:540pt;width:898.05pt;mso-position-horizontal-relative:page;mso-position-vertical-relative:page;z-index:-251609088;mso-width-relative:page;mso-height-relative:page;" coordsize="17961,10800">
            <o:lock v:ext="edit"/>
            <v:rect id="_x0000_s1442" o:spid="_x0000_s1442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443" o:spid="_x0000_s1443" o:spt="1" style="position:absolute;left:1515;top:0;height:10800;width:67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444" o:spid="_x0000_s1444" o:spt="1" style="position:absolute;left:1581;top:0;height:10800;width:16335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rect id="_x0000_s1445" o:spid="_x0000_s1445" o:spt="1" style="position:absolute;left:17917;top:0;height:10800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446" o:spid="_x0000_s1446" o:spt="75" alt="Texto&#10;&#10;Descripción generada automáticamente" type="#_x0000_t75" style="position:absolute;left:5945;top:7998;height:2026;width:7105;" filled="f" stroked="f" coordsize="21600,21600">
              <v:path/>
              <v:fill on="f" focussize="0,0"/>
              <v:stroke on="f"/>
              <v:imagedata r:id="rId53" o:title=""/>
              <o:lock v:ext="edit" aspectratio="t"/>
            </v:shape>
          </v:group>
        </w:pict>
      </w:r>
      <w:r>
        <w:rPr>
          <w:rFonts w:ascii="Lucida Sans Unicode" w:hAnsi="Lucida Sans Unicode"/>
          <w:color w:val="A9ACED"/>
          <w:w w:val="87"/>
          <w:sz w:val="36"/>
        </w:rPr>
        <w:t>◤</w:t>
      </w:r>
    </w:p>
    <w:p w14:paraId="6E0F3554">
      <w:pPr>
        <w:spacing w:before="0" w:line="673" w:lineRule="exact"/>
        <w:ind w:left="6838" w:right="0" w:firstLine="0"/>
        <w:jc w:val="left"/>
        <w:rPr>
          <w:sz w:val="72"/>
        </w:rPr>
      </w:pPr>
      <w:r>
        <w:rPr>
          <w:color w:val="FFFFFF"/>
          <w:sz w:val="72"/>
        </w:rPr>
        <w:t>Imagen</w:t>
      </w:r>
      <w:r>
        <w:rPr>
          <w:color w:val="FFFFFF"/>
          <w:spacing w:val="-4"/>
          <w:sz w:val="72"/>
        </w:rPr>
        <w:t xml:space="preserve"> </w:t>
      </w:r>
      <w:r>
        <w:rPr>
          <w:color w:val="FFFFFF"/>
          <w:sz w:val="72"/>
        </w:rPr>
        <w:t>de fondo</w:t>
      </w:r>
      <w:r>
        <w:rPr>
          <w:color w:val="FFFFFF"/>
          <w:spacing w:val="-3"/>
          <w:sz w:val="72"/>
        </w:rPr>
        <w:t xml:space="preserve"> </w:t>
      </w:r>
      <w:r>
        <w:rPr>
          <w:color w:val="FFFFFF"/>
          <w:sz w:val="72"/>
        </w:rPr>
        <w:t>CSS</w:t>
      </w:r>
    </w:p>
    <w:p w14:paraId="08245D30">
      <w:pPr>
        <w:pStyle w:val="5"/>
        <w:rPr>
          <w:sz w:val="80"/>
        </w:rPr>
      </w:pPr>
    </w:p>
    <w:p w14:paraId="096EFDD8">
      <w:pPr>
        <w:pStyle w:val="5"/>
        <w:rPr>
          <w:sz w:val="80"/>
        </w:rPr>
      </w:pPr>
    </w:p>
    <w:p w14:paraId="203EA5ED">
      <w:pPr>
        <w:pStyle w:val="5"/>
        <w:spacing w:before="9"/>
        <w:rPr>
          <w:sz w:val="71"/>
        </w:rPr>
      </w:pPr>
    </w:p>
    <w:p w14:paraId="609DA3B6">
      <w:pPr>
        <w:pStyle w:val="7"/>
        <w:numPr>
          <w:ilvl w:val="0"/>
          <w:numId w:val="7"/>
        </w:numPr>
        <w:tabs>
          <w:tab w:val="left" w:pos="5054"/>
          <w:tab w:val="left" w:pos="5055"/>
        </w:tabs>
        <w:spacing w:before="0" w:after="0" w:line="404" w:lineRule="exact"/>
        <w:ind w:left="5054" w:right="0" w:hanging="533"/>
        <w:jc w:val="left"/>
        <w:rPr>
          <w:rFonts w:ascii="Wingdings" w:hAnsi="Wingdings"/>
          <w:color w:val="A9ACED"/>
          <w:sz w:val="36"/>
        </w:rPr>
      </w:pPr>
      <w:r>
        <w:rPr>
          <w:color w:val="FFFFFF"/>
          <w:sz w:val="40"/>
        </w:rPr>
        <w:t>La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propiedad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especifica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una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imagen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que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se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va a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utilizar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como</w:t>
      </w:r>
    </w:p>
    <w:p w14:paraId="34020428">
      <w:pPr>
        <w:spacing w:before="0" w:line="265" w:lineRule="exact"/>
        <w:ind w:left="7585" w:right="0" w:firstLine="0"/>
        <w:jc w:val="left"/>
        <w:rPr>
          <w:sz w:val="36"/>
        </w:rPr>
      </w:pPr>
      <w:r>
        <w:pict>
          <v:shape id="_x0000_s1447" o:spid="_x0000_s1447" o:spt="202" type="#_x0000_t202" style="position:absolute;left:0pt;margin-left:252.7pt;margin-top:9.2pt;height:23.3pt;width:375.2pt;mso-position-horizontal-relative:page;z-index:-25160908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496FF61E">
                  <w:pPr>
                    <w:pStyle w:val="5"/>
                    <w:tabs>
                      <w:tab w:val="left" w:pos="6183"/>
                    </w:tabs>
                    <w:spacing w:line="463" w:lineRule="exact"/>
                    <w:rPr>
                      <w:rFonts w:ascii="Consolas"/>
                    </w:rPr>
                  </w:pPr>
                  <w:r>
                    <w:rPr>
                      <w:color w:val="FFFFFF"/>
                    </w:rPr>
                    <w:t>fondo</w:t>
                  </w:r>
                  <w:r>
                    <w:rPr>
                      <w:color w:val="FFFFFF"/>
                      <w:spacing w:val="-6"/>
                    </w:rPr>
                    <w:t xml:space="preserve"> </w:t>
                  </w:r>
                  <w:r>
                    <w:rPr>
                      <w:color w:val="FFFFFF"/>
                    </w:rPr>
                    <w:t>de</w:t>
                  </w:r>
                  <w:r>
                    <w:rPr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color w:val="FFFFFF"/>
                    </w:rPr>
                    <w:t>un</w:t>
                  </w:r>
                  <w:r>
                    <w:rPr>
                      <w:color w:val="FFFFFF"/>
                      <w:spacing w:val="-1"/>
                    </w:rPr>
                    <w:t xml:space="preserve"> </w:t>
                  </w:r>
                  <w:r>
                    <w:rPr>
                      <w:color w:val="FFFFFF"/>
                    </w:rPr>
                    <w:t>el</w:t>
                  </w:r>
                  <w:r>
                    <w:rPr>
                      <w:color w:val="FFFFFF"/>
                    </w:rPr>
                    <w:tab/>
                  </w:r>
                  <w:r>
                    <w:rPr>
                      <w:rFonts w:ascii="Consolas"/>
                      <w:color w:val="FFFFFF"/>
                      <w:spacing w:val="-1"/>
                    </w:rPr>
                    <w:t>-image</w:t>
                  </w:r>
                </w:p>
              </w:txbxContent>
            </v:textbox>
          </v:shape>
        </w:pict>
      </w:r>
      <w:r>
        <w:rPr>
          <w:color w:val="FFFFFF"/>
          <w:sz w:val="36"/>
        </w:rPr>
        <w:t>Haga</w:t>
      </w:r>
      <w:r>
        <w:rPr>
          <w:color w:val="FFFFFF"/>
          <w:spacing w:val="-3"/>
          <w:sz w:val="36"/>
        </w:rPr>
        <w:t xml:space="preserve"> </w:t>
      </w:r>
      <w:r>
        <w:rPr>
          <w:color w:val="FFFFFF"/>
          <w:sz w:val="36"/>
        </w:rPr>
        <w:t>clic</w:t>
      </w:r>
      <w:r>
        <w:rPr>
          <w:color w:val="FFFFFF"/>
          <w:spacing w:val="-4"/>
          <w:sz w:val="36"/>
        </w:rPr>
        <w:t xml:space="preserve"> </w:t>
      </w:r>
      <w:r>
        <w:rPr>
          <w:color w:val="FFFFFF"/>
          <w:sz w:val="36"/>
        </w:rPr>
        <w:t>para</w:t>
      </w:r>
      <w:r>
        <w:rPr>
          <w:color w:val="FFFFFF"/>
          <w:spacing w:val="-2"/>
          <w:sz w:val="36"/>
        </w:rPr>
        <w:t xml:space="preserve"> </w:t>
      </w:r>
      <w:r>
        <w:rPr>
          <w:color w:val="FFFFFF"/>
          <w:sz w:val="36"/>
        </w:rPr>
        <w:t>agregar</w:t>
      </w:r>
    </w:p>
    <w:p w14:paraId="10261177">
      <w:pPr>
        <w:spacing w:before="0" w:line="180" w:lineRule="auto"/>
        <w:ind w:left="7585" w:right="0" w:firstLine="0"/>
        <w:jc w:val="left"/>
        <w:rPr>
          <w:rFonts w:ascii="Consolas"/>
          <w:sz w:val="40"/>
        </w:rPr>
      </w:pPr>
      <w:r>
        <w:rPr>
          <w:color w:val="FFFFFF"/>
          <w:spacing w:val="-98"/>
          <w:w w:val="100"/>
          <w:position w:val="-16"/>
          <w:sz w:val="36"/>
        </w:rPr>
        <w:t>t</w:t>
      </w:r>
      <w:r>
        <w:rPr>
          <w:color w:val="FFFFFF"/>
          <w:spacing w:val="-125"/>
          <w:w w:val="100"/>
          <w:sz w:val="40"/>
        </w:rPr>
        <w:t>e</w:t>
      </w:r>
      <w:r>
        <w:rPr>
          <w:color w:val="FFFFFF"/>
          <w:spacing w:val="-76"/>
          <w:w w:val="100"/>
          <w:position w:val="-16"/>
          <w:sz w:val="36"/>
        </w:rPr>
        <w:t>e</w:t>
      </w:r>
      <w:r>
        <w:rPr>
          <w:color w:val="FFFFFF"/>
          <w:spacing w:val="-259"/>
          <w:w w:val="100"/>
          <w:sz w:val="40"/>
        </w:rPr>
        <w:t>m</w:t>
      </w:r>
      <w:r>
        <w:rPr>
          <w:color w:val="FFFFFF"/>
          <w:spacing w:val="-4"/>
          <w:w w:val="100"/>
          <w:position w:val="-16"/>
          <w:sz w:val="36"/>
        </w:rPr>
        <w:t>x</w:t>
      </w:r>
      <w:r>
        <w:rPr>
          <w:color w:val="FFFFFF"/>
          <w:spacing w:val="-19"/>
          <w:w w:val="100"/>
          <w:position w:val="-16"/>
          <w:sz w:val="36"/>
        </w:rPr>
        <w:t>t</w:t>
      </w:r>
      <w:r>
        <w:rPr>
          <w:color w:val="FFFFFF"/>
          <w:spacing w:val="-204"/>
          <w:w w:val="100"/>
          <w:sz w:val="40"/>
        </w:rPr>
        <w:t>e</w:t>
      </w:r>
      <w:r>
        <w:rPr>
          <w:color w:val="FFFFFF"/>
          <w:spacing w:val="3"/>
          <w:w w:val="100"/>
          <w:position w:val="-16"/>
          <w:sz w:val="36"/>
        </w:rPr>
        <w:t>o</w:t>
      </w:r>
      <w:r>
        <w:rPr>
          <w:color w:val="FFFFFF"/>
          <w:w w:val="100"/>
          <w:sz w:val="40"/>
        </w:rPr>
        <w:t>nto</w:t>
      </w:r>
      <w:r>
        <w:rPr>
          <w:color w:val="FFFFFF"/>
          <w:spacing w:val="-1"/>
          <w:w w:val="100"/>
          <w:sz w:val="40"/>
        </w:rPr>
        <w:t>.</w:t>
      </w:r>
      <w:r>
        <w:rPr>
          <w:rFonts w:ascii="Consolas"/>
          <w:color w:val="FFFFFF"/>
          <w:w w:val="100"/>
          <w:sz w:val="40"/>
        </w:rPr>
        <w:t>bac</w:t>
      </w:r>
      <w:r>
        <w:rPr>
          <w:rFonts w:ascii="Consolas"/>
          <w:color w:val="FFFFFF"/>
          <w:spacing w:val="1"/>
          <w:w w:val="100"/>
          <w:sz w:val="40"/>
        </w:rPr>
        <w:t>k</w:t>
      </w:r>
      <w:r>
        <w:rPr>
          <w:rFonts w:ascii="Consolas"/>
          <w:color w:val="FFFFFF"/>
          <w:w w:val="100"/>
          <w:sz w:val="40"/>
        </w:rPr>
        <w:t>g</w:t>
      </w:r>
      <w:r>
        <w:rPr>
          <w:rFonts w:ascii="Consolas"/>
          <w:color w:val="FFFFFF"/>
          <w:spacing w:val="-2"/>
          <w:w w:val="100"/>
          <w:sz w:val="40"/>
        </w:rPr>
        <w:t>r</w:t>
      </w:r>
      <w:r>
        <w:rPr>
          <w:rFonts w:ascii="Consolas"/>
          <w:color w:val="FFFFFF"/>
          <w:w w:val="100"/>
          <w:sz w:val="40"/>
        </w:rPr>
        <w:t>ou</w:t>
      </w:r>
      <w:r>
        <w:rPr>
          <w:rFonts w:ascii="Consolas"/>
          <w:color w:val="FFFFFF"/>
          <w:spacing w:val="-2"/>
          <w:w w:val="100"/>
          <w:sz w:val="40"/>
        </w:rPr>
        <w:t>n</w:t>
      </w:r>
      <w:r>
        <w:rPr>
          <w:rFonts w:ascii="Consolas"/>
          <w:color w:val="FFFFFF"/>
          <w:w w:val="100"/>
          <w:sz w:val="40"/>
        </w:rPr>
        <w:t>d</w:t>
      </w:r>
    </w:p>
    <w:p w14:paraId="38E8344E">
      <w:pPr>
        <w:pStyle w:val="7"/>
        <w:numPr>
          <w:ilvl w:val="0"/>
          <w:numId w:val="7"/>
        </w:numPr>
        <w:tabs>
          <w:tab w:val="left" w:pos="5054"/>
          <w:tab w:val="left" w:pos="5055"/>
        </w:tabs>
        <w:spacing w:before="199" w:after="0" w:line="240" w:lineRule="auto"/>
        <w:ind w:left="5054" w:right="0" w:hanging="533"/>
        <w:jc w:val="left"/>
        <w:rPr>
          <w:rFonts w:ascii="Wingdings" w:hAnsi="Wingdings"/>
          <w:color w:val="A9ACED"/>
          <w:sz w:val="36"/>
        </w:rPr>
      </w:pPr>
      <w:r>
        <w:rPr>
          <w:color w:val="FFFFFF"/>
          <w:sz w:val="40"/>
        </w:rPr>
        <w:t>De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forma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predeterminada,</w:t>
      </w:r>
      <w:r>
        <w:rPr>
          <w:color w:val="FFFFFF"/>
          <w:spacing w:val="-8"/>
          <w:sz w:val="40"/>
        </w:rPr>
        <w:t xml:space="preserve"> </w:t>
      </w:r>
      <w:r>
        <w:rPr>
          <w:color w:val="FFFFFF"/>
          <w:sz w:val="40"/>
        </w:rPr>
        <w:t>la</w:t>
      </w:r>
      <w:r>
        <w:rPr>
          <w:color w:val="FFFFFF"/>
          <w:spacing w:val="2"/>
          <w:sz w:val="40"/>
        </w:rPr>
        <w:t xml:space="preserve"> </w:t>
      </w:r>
      <w:r>
        <w:rPr>
          <w:color w:val="FFFFFF"/>
          <w:sz w:val="40"/>
        </w:rPr>
        <w:t>imagen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se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repite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para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que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cubra</w:t>
      </w:r>
    </w:p>
    <w:p w14:paraId="7028C442">
      <w:pPr>
        <w:pStyle w:val="5"/>
        <w:spacing w:before="117"/>
        <w:ind w:left="5054"/>
      </w:pPr>
      <w:r>
        <w:rPr>
          <w:color w:val="FFFFFF"/>
        </w:rPr>
        <w:t>todo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el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elemento.</w:t>
      </w:r>
    </w:p>
    <w:p w14:paraId="2D6BC3F8">
      <w:pPr>
        <w:spacing w:after="0"/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5DC9A39C">
      <w:pPr>
        <w:spacing w:before="40" w:line="401" w:lineRule="exact"/>
        <w:ind w:left="3649" w:right="0" w:firstLine="0"/>
        <w:jc w:val="left"/>
        <w:rPr>
          <w:rFonts w:ascii="Lucida Sans Unicode" w:hAnsi="Lucida Sans Unicode"/>
          <w:sz w:val="36"/>
        </w:rPr>
      </w:pPr>
      <w:r>
        <w:pict>
          <v:group id="_x0000_s1448" o:spid="_x0000_s1448" o:spt="203" style="position:absolute;left:0pt;margin-left:0pt;margin-top:0pt;height:540pt;width:960pt;mso-position-horizontal-relative:page;mso-position-vertical-relative:page;z-index:-251608064;mso-width-relative:page;mso-height-relative:page;" coordsize="19200,10800">
            <o:lock v:ext="edit"/>
            <v:shape id="_x0000_s1449" o:spid="_x0000_s1449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450" o:spid="_x0000_s1450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451" o:spid="_x0000_s1451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452" o:spid="_x0000_s1452" o:spt="203" style="position:absolute;left:0pt;margin-left:0pt;margin-top:0pt;height:540pt;width:898.05pt;mso-position-horizontal-relative:page;mso-position-vertical-relative:page;z-index:-251608064;mso-width-relative:page;mso-height-relative:page;" coordsize="17961,10800">
            <o:lock v:ext="edit"/>
            <v:rect id="_x0000_s1453" o:spid="_x0000_s1453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454" o:spid="_x0000_s1454" o:spt="1" style="position:absolute;left:1515;top:0;height:10800;width:67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455" o:spid="_x0000_s1455" o:spt="1" style="position:absolute;left:1581;top:0;height:10800;width:16335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rect id="_x0000_s1456" o:spid="_x0000_s1456" o:spt="1" style="position:absolute;left:17917;top:0;height:10800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</v:group>
        </w:pict>
      </w:r>
      <w:r>
        <w:rPr>
          <w:rFonts w:ascii="Lucida Sans Unicode" w:hAnsi="Lucida Sans Unicode"/>
          <w:color w:val="A9ACED"/>
          <w:w w:val="87"/>
          <w:sz w:val="36"/>
        </w:rPr>
        <w:t>◤</w:t>
      </w:r>
    </w:p>
    <w:p w14:paraId="659B216D">
      <w:pPr>
        <w:pStyle w:val="2"/>
        <w:spacing w:line="629" w:lineRule="exact"/>
        <w:ind w:left="10381"/>
      </w:pPr>
      <w:r>
        <w:rPr>
          <w:color w:val="FFFFFF"/>
        </w:rPr>
        <w:t>Estilo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de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borde CSS</w:t>
      </w:r>
    </w:p>
    <w:p w14:paraId="047E28D4">
      <w:pPr>
        <w:pStyle w:val="5"/>
        <w:rPr>
          <w:sz w:val="76"/>
        </w:rPr>
      </w:pPr>
    </w:p>
    <w:p w14:paraId="2345C718">
      <w:pPr>
        <w:pStyle w:val="7"/>
        <w:numPr>
          <w:ilvl w:val="0"/>
          <w:numId w:val="7"/>
        </w:numPr>
        <w:tabs>
          <w:tab w:val="left" w:pos="5054"/>
          <w:tab w:val="left" w:pos="5055"/>
        </w:tabs>
        <w:spacing w:before="492" w:after="0" w:line="240" w:lineRule="auto"/>
        <w:ind w:left="5054" w:right="0" w:hanging="533"/>
        <w:jc w:val="left"/>
        <w:rPr>
          <w:rFonts w:ascii="Wingdings" w:hAnsi="Wingdings"/>
          <w:color w:val="A9ACED"/>
          <w:sz w:val="25"/>
        </w:rPr>
      </w:pPr>
      <w:r>
        <w:rPr>
          <w:rFonts w:ascii="Consolas" w:hAnsi="Consolas"/>
          <w:color w:val="FFFFFF"/>
          <w:sz w:val="28"/>
        </w:rPr>
        <w:t>dotted</w:t>
      </w:r>
      <w:r>
        <w:rPr>
          <w:rFonts w:ascii="Consolas" w:hAnsi="Consolas"/>
          <w:color w:val="FFFFFF"/>
          <w:spacing w:val="-69"/>
          <w:sz w:val="28"/>
        </w:rPr>
        <w:t xml:space="preserve"> </w:t>
      </w:r>
      <w:r>
        <w:rPr>
          <w:color w:val="FFFFFF"/>
          <w:sz w:val="28"/>
        </w:rPr>
        <w:t>- Define</w:t>
      </w:r>
      <w:r>
        <w:rPr>
          <w:color w:val="FFFFFF"/>
          <w:spacing w:val="-6"/>
          <w:sz w:val="28"/>
        </w:rPr>
        <w:t xml:space="preserve"> </w:t>
      </w:r>
      <w:r>
        <w:rPr>
          <w:color w:val="FFFFFF"/>
          <w:sz w:val="28"/>
        </w:rPr>
        <w:t>un</w:t>
      </w:r>
      <w:r>
        <w:rPr>
          <w:color w:val="FFFFFF"/>
          <w:spacing w:val="-1"/>
          <w:sz w:val="28"/>
        </w:rPr>
        <w:t xml:space="preserve"> </w:t>
      </w:r>
      <w:r>
        <w:rPr>
          <w:color w:val="FFFFFF"/>
          <w:sz w:val="28"/>
        </w:rPr>
        <w:t>borde</w:t>
      </w:r>
      <w:r>
        <w:rPr>
          <w:color w:val="FFFFFF"/>
          <w:spacing w:val="-6"/>
          <w:sz w:val="28"/>
        </w:rPr>
        <w:t xml:space="preserve"> </w:t>
      </w:r>
      <w:r>
        <w:rPr>
          <w:color w:val="FFFFFF"/>
          <w:sz w:val="28"/>
        </w:rPr>
        <w:t>punteado</w:t>
      </w:r>
    </w:p>
    <w:p w14:paraId="5FA508F9">
      <w:pPr>
        <w:pStyle w:val="7"/>
        <w:numPr>
          <w:ilvl w:val="0"/>
          <w:numId w:val="7"/>
        </w:numPr>
        <w:tabs>
          <w:tab w:val="left" w:pos="5054"/>
          <w:tab w:val="left" w:pos="5055"/>
        </w:tabs>
        <w:spacing w:before="222" w:after="0" w:line="240" w:lineRule="auto"/>
        <w:ind w:left="5054" w:right="0" w:hanging="533"/>
        <w:jc w:val="left"/>
        <w:rPr>
          <w:rFonts w:ascii="Wingdings" w:hAnsi="Wingdings"/>
          <w:color w:val="A9ACED"/>
          <w:sz w:val="25"/>
        </w:rPr>
      </w:pPr>
      <w:r>
        <w:rPr>
          <w:rFonts w:ascii="Consolas" w:hAnsi="Consolas"/>
          <w:color w:val="FFFFFF"/>
          <w:sz w:val="28"/>
        </w:rPr>
        <w:t>dashed</w:t>
      </w:r>
      <w:r>
        <w:rPr>
          <w:rFonts w:ascii="Consolas" w:hAnsi="Consolas"/>
          <w:color w:val="FFFFFF"/>
          <w:spacing w:val="-69"/>
          <w:sz w:val="28"/>
        </w:rPr>
        <w:t xml:space="preserve"> </w:t>
      </w:r>
      <w:r>
        <w:rPr>
          <w:color w:val="FFFFFF"/>
          <w:sz w:val="28"/>
        </w:rPr>
        <w:t>-</w:t>
      </w:r>
      <w:r>
        <w:rPr>
          <w:color w:val="FFFFFF"/>
          <w:spacing w:val="-1"/>
          <w:sz w:val="28"/>
        </w:rPr>
        <w:t xml:space="preserve"> </w:t>
      </w:r>
      <w:r>
        <w:rPr>
          <w:color w:val="FFFFFF"/>
          <w:sz w:val="28"/>
        </w:rPr>
        <w:t>Define</w:t>
      </w:r>
      <w:r>
        <w:rPr>
          <w:color w:val="FFFFFF"/>
          <w:spacing w:val="-6"/>
          <w:sz w:val="28"/>
        </w:rPr>
        <w:t xml:space="preserve"> </w:t>
      </w:r>
      <w:r>
        <w:rPr>
          <w:color w:val="FFFFFF"/>
          <w:sz w:val="28"/>
        </w:rPr>
        <w:t>un</w:t>
      </w:r>
      <w:r>
        <w:rPr>
          <w:color w:val="FFFFFF"/>
          <w:spacing w:val="-2"/>
          <w:sz w:val="28"/>
        </w:rPr>
        <w:t xml:space="preserve"> </w:t>
      </w:r>
      <w:r>
        <w:rPr>
          <w:color w:val="FFFFFF"/>
          <w:sz w:val="28"/>
        </w:rPr>
        <w:t>borde</w:t>
      </w:r>
      <w:r>
        <w:rPr>
          <w:color w:val="FFFFFF"/>
          <w:spacing w:val="-6"/>
          <w:sz w:val="28"/>
        </w:rPr>
        <w:t xml:space="preserve"> </w:t>
      </w:r>
      <w:r>
        <w:rPr>
          <w:color w:val="FFFFFF"/>
          <w:sz w:val="28"/>
        </w:rPr>
        <w:t>discontinuo</w:t>
      </w:r>
    </w:p>
    <w:p w14:paraId="48F0C5F5">
      <w:pPr>
        <w:pStyle w:val="7"/>
        <w:numPr>
          <w:ilvl w:val="0"/>
          <w:numId w:val="7"/>
        </w:numPr>
        <w:tabs>
          <w:tab w:val="left" w:pos="5054"/>
          <w:tab w:val="left" w:pos="5055"/>
        </w:tabs>
        <w:spacing w:before="223" w:after="0" w:line="240" w:lineRule="auto"/>
        <w:ind w:left="5054" w:right="0" w:hanging="533"/>
        <w:jc w:val="left"/>
        <w:rPr>
          <w:rFonts w:ascii="Wingdings" w:hAnsi="Wingdings"/>
          <w:color w:val="A9ACED"/>
          <w:sz w:val="25"/>
        </w:rPr>
      </w:pPr>
      <w:r>
        <w:rPr>
          <w:rFonts w:ascii="Consolas" w:hAnsi="Consolas"/>
          <w:color w:val="FFFFFF"/>
          <w:sz w:val="28"/>
        </w:rPr>
        <w:t>solid</w:t>
      </w:r>
      <w:r>
        <w:rPr>
          <w:rFonts w:ascii="Consolas" w:hAnsi="Consolas"/>
          <w:color w:val="FFFFFF"/>
          <w:spacing w:val="-71"/>
          <w:sz w:val="28"/>
        </w:rPr>
        <w:t xml:space="preserve"> </w:t>
      </w:r>
      <w:r>
        <w:rPr>
          <w:color w:val="FFFFFF"/>
          <w:sz w:val="28"/>
        </w:rPr>
        <w:t>- Define</w:t>
      </w:r>
      <w:r>
        <w:rPr>
          <w:color w:val="FFFFFF"/>
          <w:spacing w:val="-4"/>
          <w:sz w:val="28"/>
        </w:rPr>
        <w:t xml:space="preserve"> </w:t>
      </w:r>
      <w:r>
        <w:rPr>
          <w:color w:val="FFFFFF"/>
          <w:sz w:val="28"/>
        </w:rPr>
        <w:t>un</w:t>
      </w:r>
      <w:r>
        <w:rPr>
          <w:color w:val="FFFFFF"/>
          <w:spacing w:val="-3"/>
          <w:sz w:val="28"/>
        </w:rPr>
        <w:t xml:space="preserve"> </w:t>
      </w:r>
      <w:r>
        <w:rPr>
          <w:color w:val="FFFFFF"/>
          <w:sz w:val="28"/>
        </w:rPr>
        <w:t>borde</w:t>
      </w:r>
      <w:r>
        <w:rPr>
          <w:color w:val="FFFFFF"/>
          <w:spacing w:val="-7"/>
          <w:sz w:val="28"/>
        </w:rPr>
        <w:t xml:space="preserve"> </w:t>
      </w:r>
      <w:r>
        <w:rPr>
          <w:color w:val="FFFFFF"/>
          <w:sz w:val="28"/>
        </w:rPr>
        <w:t>sólido</w:t>
      </w:r>
    </w:p>
    <w:p w14:paraId="25C3073D">
      <w:pPr>
        <w:pStyle w:val="7"/>
        <w:numPr>
          <w:ilvl w:val="0"/>
          <w:numId w:val="7"/>
        </w:numPr>
        <w:tabs>
          <w:tab w:val="left" w:pos="5054"/>
          <w:tab w:val="left" w:pos="5055"/>
        </w:tabs>
        <w:spacing w:before="224" w:after="0" w:line="240" w:lineRule="auto"/>
        <w:ind w:left="5054" w:right="0" w:hanging="533"/>
        <w:jc w:val="left"/>
        <w:rPr>
          <w:rFonts w:ascii="Wingdings" w:hAnsi="Wingdings"/>
          <w:color w:val="A9ACED"/>
          <w:sz w:val="25"/>
        </w:rPr>
      </w:pPr>
      <w:r>
        <w:rPr>
          <w:rFonts w:ascii="Consolas" w:hAnsi="Consolas"/>
          <w:color w:val="FFFFFF"/>
          <w:sz w:val="28"/>
        </w:rPr>
        <w:t>double</w:t>
      </w:r>
      <w:r>
        <w:rPr>
          <w:rFonts w:ascii="Consolas" w:hAnsi="Consolas"/>
          <w:color w:val="FFFFFF"/>
          <w:spacing w:val="-69"/>
          <w:sz w:val="28"/>
        </w:rPr>
        <w:t xml:space="preserve"> </w:t>
      </w:r>
      <w:r>
        <w:rPr>
          <w:color w:val="FFFFFF"/>
          <w:sz w:val="28"/>
        </w:rPr>
        <w:t>-</w:t>
      </w:r>
      <w:r>
        <w:rPr>
          <w:color w:val="FFFFFF"/>
          <w:spacing w:val="-1"/>
          <w:sz w:val="28"/>
        </w:rPr>
        <w:t xml:space="preserve"> </w:t>
      </w:r>
      <w:r>
        <w:rPr>
          <w:color w:val="FFFFFF"/>
          <w:sz w:val="28"/>
        </w:rPr>
        <w:t>Define</w:t>
      </w:r>
      <w:r>
        <w:rPr>
          <w:color w:val="FFFFFF"/>
          <w:spacing w:val="-5"/>
          <w:sz w:val="28"/>
        </w:rPr>
        <w:t xml:space="preserve"> </w:t>
      </w:r>
      <w:r>
        <w:rPr>
          <w:color w:val="FFFFFF"/>
          <w:sz w:val="28"/>
        </w:rPr>
        <w:t>un</w:t>
      </w:r>
      <w:r>
        <w:rPr>
          <w:color w:val="FFFFFF"/>
          <w:spacing w:val="-2"/>
          <w:sz w:val="28"/>
        </w:rPr>
        <w:t xml:space="preserve"> </w:t>
      </w:r>
      <w:r>
        <w:rPr>
          <w:color w:val="FFFFFF"/>
          <w:sz w:val="28"/>
        </w:rPr>
        <w:t>doble</w:t>
      </w:r>
      <w:r>
        <w:rPr>
          <w:color w:val="FFFFFF"/>
          <w:spacing w:val="-4"/>
          <w:sz w:val="28"/>
        </w:rPr>
        <w:t xml:space="preserve"> </w:t>
      </w:r>
      <w:r>
        <w:rPr>
          <w:color w:val="FFFFFF"/>
          <w:sz w:val="28"/>
        </w:rPr>
        <w:t>borde</w:t>
      </w:r>
    </w:p>
    <w:p w14:paraId="7FE0B25F">
      <w:pPr>
        <w:pStyle w:val="7"/>
        <w:numPr>
          <w:ilvl w:val="0"/>
          <w:numId w:val="7"/>
        </w:numPr>
        <w:tabs>
          <w:tab w:val="left" w:pos="5054"/>
          <w:tab w:val="left" w:pos="5055"/>
        </w:tabs>
        <w:spacing w:before="222" w:after="0" w:line="240" w:lineRule="auto"/>
        <w:ind w:left="5054" w:right="0" w:hanging="533"/>
        <w:jc w:val="left"/>
        <w:rPr>
          <w:rFonts w:ascii="Wingdings" w:hAnsi="Wingdings"/>
          <w:color w:val="A9ACED"/>
          <w:sz w:val="25"/>
        </w:rPr>
      </w:pPr>
      <w:r>
        <w:rPr>
          <w:rFonts w:ascii="Consolas" w:hAnsi="Consolas"/>
          <w:color w:val="FFFFFF"/>
          <w:sz w:val="28"/>
        </w:rPr>
        <w:t>groove</w:t>
      </w:r>
      <w:r>
        <w:rPr>
          <w:rFonts w:ascii="Consolas" w:hAnsi="Consolas"/>
          <w:color w:val="FFFFFF"/>
          <w:spacing w:val="-69"/>
          <w:sz w:val="28"/>
        </w:rPr>
        <w:t xml:space="preserve"> </w:t>
      </w:r>
      <w:r>
        <w:rPr>
          <w:color w:val="FFFFFF"/>
          <w:sz w:val="28"/>
        </w:rPr>
        <w:t>- Define</w:t>
      </w:r>
      <w:r>
        <w:rPr>
          <w:color w:val="FFFFFF"/>
          <w:spacing w:val="-5"/>
          <w:sz w:val="28"/>
        </w:rPr>
        <w:t xml:space="preserve"> </w:t>
      </w:r>
      <w:r>
        <w:rPr>
          <w:color w:val="FFFFFF"/>
          <w:sz w:val="28"/>
        </w:rPr>
        <w:t>un</w:t>
      </w:r>
      <w:r>
        <w:rPr>
          <w:color w:val="FFFFFF"/>
          <w:spacing w:val="-1"/>
          <w:sz w:val="28"/>
        </w:rPr>
        <w:t xml:space="preserve"> </w:t>
      </w:r>
      <w:r>
        <w:rPr>
          <w:color w:val="FFFFFF"/>
          <w:sz w:val="28"/>
        </w:rPr>
        <w:t>borde</w:t>
      </w:r>
      <w:r>
        <w:rPr>
          <w:color w:val="FFFFFF"/>
          <w:spacing w:val="-6"/>
          <w:sz w:val="28"/>
        </w:rPr>
        <w:t xml:space="preserve"> </w:t>
      </w:r>
      <w:r>
        <w:rPr>
          <w:color w:val="FFFFFF"/>
          <w:sz w:val="28"/>
        </w:rPr>
        <w:t>ranurado</w:t>
      </w:r>
      <w:r>
        <w:rPr>
          <w:color w:val="FFFFFF"/>
          <w:spacing w:val="-9"/>
          <w:sz w:val="28"/>
        </w:rPr>
        <w:t xml:space="preserve"> </w:t>
      </w:r>
      <w:r>
        <w:rPr>
          <w:color w:val="FFFFFF"/>
          <w:sz w:val="28"/>
        </w:rPr>
        <w:t>en</w:t>
      </w:r>
      <w:r>
        <w:rPr>
          <w:color w:val="FFFFFF"/>
          <w:spacing w:val="-3"/>
          <w:sz w:val="28"/>
        </w:rPr>
        <w:t xml:space="preserve"> </w:t>
      </w:r>
      <w:r>
        <w:rPr>
          <w:color w:val="FFFFFF"/>
          <w:sz w:val="28"/>
        </w:rPr>
        <w:t>3D. El</w:t>
      </w:r>
      <w:r>
        <w:rPr>
          <w:color w:val="FFFFFF"/>
          <w:spacing w:val="-1"/>
          <w:sz w:val="28"/>
        </w:rPr>
        <w:t xml:space="preserve"> </w:t>
      </w:r>
      <w:r>
        <w:rPr>
          <w:color w:val="FFFFFF"/>
          <w:sz w:val="28"/>
        </w:rPr>
        <w:t>efecto</w:t>
      </w:r>
      <w:r>
        <w:rPr>
          <w:color w:val="FFFFFF"/>
          <w:spacing w:val="-8"/>
          <w:sz w:val="28"/>
        </w:rPr>
        <w:t xml:space="preserve"> </w:t>
      </w:r>
      <w:r>
        <w:rPr>
          <w:color w:val="FFFFFF"/>
          <w:sz w:val="28"/>
        </w:rPr>
        <w:t>depende</w:t>
      </w:r>
      <w:r>
        <w:rPr>
          <w:color w:val="FFFFFF"/>
          <w:spacing w:val="-7"/>
          <w:sz w:val="28"/>
        </w:rPr>
        <w:t xml:space="preserve"> </w:t>
      </w:r>
      <w:r>
        <w:rPr>
          <w:color w:val="FFFFFF"/>
          <w:sz w:val="28"/>
        </w:rPr>
        <w:t>del</w:t>
      </w:r>
      <w:r>
        <w:rPr>
          <w:color w:val="FFFFFF"/>
          <w:spacing w:val="-3"/>
          <w:sz w:val="28"/>
        </w:rPr>
        <w:t xml:space="preserve"> </w:t>
      </w:r>
      <w:r>
        <w:rPr>
          <w:color w:val="FFFFFF"/>
          <w:sz w:val="28"/>
        </w:rPr>
        <w:t>valor</w:t>
      </w:r>
      <w:r>
        <w:rPr>
          <w:color w:val="FFFFFF"/>
          <w:spacing w:val="2"/>
          <w:sz w:val="28"/>
        </w:rPr>
        <w:t xml:space="preserve"> </w:t>
      </w:r>
      <w:r>
        <w:rPr>
          <w:color w:val="FFFFFF"/>
          <w:sz w:val="28"/>
        </w:rPr>
        <w:t>de</w:t>
      </w:r>
      <w:r>
        <w:rPr>
          <w:color w:val="FFFFFF"/>
          <w:spacing w:val="-3"/>
          <w:sz w:val="28"/>
        </w:rPr>
        <w:t xml:space="preserve"> </w:t>
      </w:r>
      <w:r>
        <w:rPr>
          <w:color w:val="FFFFFF"/>
          <w:sz w:val="28"/>
        </w:rPr>
        <w:t>color</w:t>
      </w:r>
      <w:r>
        <w:rPr>
          <w:color w:val="FFFFFF"/>
          <w:spacing w:val="-5"/>
          <w:sz w:val="28"/>
        </w:rPr>
        <w:t xml:space="preserve"> </w:t>
      </w:r>
      <w:r>
        <w:rPr>
          <w:color w:val="FFFFFF"/>
          <w:sz w:val="28"/>
        </w:rPr>
        <w:t>de</w:t>
      </w:r>
      <w:r>
        <w:rPr>
          <w:color w:val="FFFFFF"/>
          <w:spacing w:val="-2"/>
          <w:sz w:val="28"/>
        </w:rPr>
        <w:t xml:space="preserve"> </w:t>
      </w:r>
      <w:r>
        <w:rPr>
          <w:color w:val="FFFFFF"/>
          <w:sz w:val="28"/>
        </w:rPr>
        <w:t>borde</w:t>
      </w:r>
    </w:p>
    <w:p w14:paraId="0EA8F275">
      <w:pPr>
        <w:pStyle w:val="7"/>
        <w:numPr>
          <w:ilvl w:val="0"/>
          <w:numId w:val="7"/>
        </w:numPr>
        <w:tabs>
          <w:tab w:val="left" w:pos="5054"/>
          <w:tab w:val="left" w:pos="5055"/>
        </w:tabs>
        <w:spacing w:before="224" w:after="0" w:line="240" w:lineRule="auto"/>
        <w:ind w:left="5054" w:right="0" w:hanging="533"/>
        <w:jc w:val="left"/>
        <w:rPr>
          <w:rFonts w:ascii="Wingdings" w:hAnsi="Wingdings"/>
          <w:color w:val="A9ACED"/>
          <w:sz w:val="25"/>
        </w:rPr>
      </w:pPr>
      <w:r>
        <w:rPr>
          <w:rFonts w:ascii="Consolas" w:hAnsi="Consolas"/>
          <w:color w:val="FFFFFF"/>
          <w:sz w:val="28"/>
        </w:rPr>
        <w:t>ridge</w:t>
      </w:r>
      <w:r>
        <w:rPr>
          <w:rFonts w:ascii="Consolas" w:hAnsi="Consolas"/>
          <w:color w:val="FFFFFF"/>
          <w:spacing w:val="-71"/>
          <w:sz w:val="28"/>
        </w:rPr>
        <w:t xml:space="preserve"> </w:t>
      </w:r>
      <w:r>
        <w:rPr>
          <w:color w:val="FFFFFF"/>
          <w:sz w:val="28"/>
        </w:rPr>
        <w:t>- Define</w:t>
      </w:r>
      <w:r>
        <w:rPr>
          <w:color w:val="FFFFFF"/>
          <w:spacing w:val="-3"/>
          <w:sz w:val="28"/>
        </w:rPr>
        <w:t xml:space="preserve"> </w:t>
      </w:r>
      <w:r>
        <w:rPr>
          <w:color w:val="FFFFFF"/>
          <w:sz w:val="28"/>
        </w:rPr>
        <w:t>un</w:t>
      </w:r>
      <w:r>
        <w:rPr>
          <w:color w:val="FFFFFF"/>
          <w:spacing w:val="-3"/>
          <w:sz w:val="28"/>
        </w:rPr>
        <w:t xml:space="preserve"> </w:t>
      </w:r>
      <w:r>
        <w:rPr>
          <w:color w:val="FFFFFF"/>
          <w:sz w:val="28"/>
        </w:rPr>
        <w:t>borde</w:t>
      </w:r>
      <w:r>
        <w:rPr>
          <w:color w:val="FFFFFF"/>
          <w:spacing w:val="-6"/>
          <w:sz w:val="28"/>
        </w:rPr>
        <w:t xml:space="preserve"> </w:t>
      </w:r>
      <w:r>
        <w:rPr>
          <w:color w:val="FFFFFF"/>
          <w:sz w:val="28"/>
        </w:rPr>
        <w:t>estriado</w:t>
      </w:r>
      <w:r>
        <w:rPr>
          <w:color w:val="FFFFFF"/>
          <w:spacing w:val="-9"/>
          <w:sz w:val="28"/>
        </w:rPr>
        <w:t xml:space="preserve"> </w:t>
      </w:r>
      <w:r>
        <w:rPr>
          <w:color w:val="FFFFFF"/>
          <w:sz w:val="28"/>
        </w:rPr>
        <w:t>en</w:t>
      </w:r>
      <w:r>
        <w:rPr>
          <w:color w:val="FFFFFF"/>
          <w:spacing w:val="-1"/>
          <w:sz w:val="28"/>
        </w:rPr>
        <w:t xml:space="preserve"> </w:t>
      </w:r>
      <w:r>
        <w:rPr>
          <w:color w:val="FFFFFF"/>
          <w:sz w:val="28"/>
        </w:rPr>
        <w:t>3D.</w:t>
      </w:r>
      <w:r>
        <w:rPr>
          <w:color w:val="FFFFFF"/>
          <w:spacing w:val="-2"/>
          <w:sz w:val="28"/>
        </w:rPr>
        <w:t xml:space="preserve"> </w:t>
      </w:r>
      <w:r>
        <w:rPr>
          <w:color w:val="FFFFFF"/>
          <w:sz w:val="28"/>
        </w:rPr>
        <w:t>El</w:t>
      </w:r>
      <w:r>
        <w:rPr>
          <w:color w:val="FFFFFF"/>
          <w:spacing w:val="2"/>
          <w:sz w:val="28"/>
        </w:rPr>
        <w:t xml:space="preserve"> </w:t>
      </w:r>
      <w:r>
        <w:rPr>
          <w:color w:val="FFFFFF"/>
          <w:sz w:val="28"/>
        </w:rPr>
        <w:t>efecto</w:t>
      </w:r>
      <w:r>
        <w:rPr>
          <w:color w:val="FFFFFF"/>
          <w:spacing w:val="-8"/>
          <w:sz w:val="28"/>
        </w:rPr>
        <w:t xml:space="preserve"> </w:t>
      </w:r>
      <w:r>
        <w:rPr>
          <w:color w:val="FFFFFF"/>
          <w:sz w:val="28"/>
        </w:rPr>
        <w:t>depende</w:t>
      </w:r>
      <w:r>
        <w:rPr>
          <w:color w:val="FFFFFF"/>
          <w:spacing w:val="-8"/>
          <w:sz w:val="28"/>
        </w:rPr>
        <w:t xml:space="preserve"> </w:t>
      </w:r>
      <w:r>
        <w:rPr>
          <w:color w:val="FFFFFF"/>
          <w:sz w:val="28"/>
        </w:rPr>
        <w:t>del</w:t>
      </w:r>
      <w:r>
        <w:rPr>
          <w:color w:val="FFFFFF"/>
          <w:spacing w:val="-2"/>
          <w:sz w:val="28"/>
        </w:rPr>
        <w:t xml:space="preserve"> </w:t>
      </w:r>
      <w:r>
        <w:rPr>
          <w:color w:val="FFFFFF"/>
          <w:sz w:val="28"/>
        </w:rPr>
        <w:t>valor</w:t>
      </w:r>
      <w:r>
        <w:rPr>
          <w:color w:val="FFFFFF"/>
          <w:spacing w:val="-1"/>
          <w:sz w:val="28"/>
        </w:rPr>
        <w:t xml:space="preserve"> </w:t>
      </w:r>
      <w:r>
        <w:rPr>
          <w:color w:val="FFFFFF"/>
          <w:sz w:val="28"/>
        </w:rPr>
        <w:t>de</w:t>
      </w:r>
      <w:r>
        <w:rPr>
          <w:color w:val="FFFFFF"/>
          <w:spacing w:val="-3"/>
          <w:sz w:val="28"/>
        </w:rPr>
        <w:t xml:space="preserve"> </w:t>
      </w:r>
      <w:r>
        <w:rPr>
          <w:color w:val="FFFFFF"/>
          <w:sz w:val="28"/>
        </w:rPr>
        <w:t>color</w:t>
      </w:r>
      <w:r>
        <w:rPr>
          <w:color w:val="FFFFFF"/>
          <w:spacing w:val="-3"/>
          <w:sz w:val="28"/>
        </w:rPr>
        <w:t xml:space="preserve"> </w:t>
      </w:r>
      <w:r>
        <w:rPr>
          <w:color w:val="FFFFFF"/>
          <w:sz w:val="28"/>
        </w:rPr>
        <w:t>de</w:t>
      </w:r>
      <w:r>
        <w:rPr>
          <w:color w:val="FFFFFF"/>
          <w:spacing w:val="-3"/>
          <w:sz w:val="28"/>
        </w:rPr>
        <w:t xml:space="preserve"> </w:t>
      </w:r>
      <w:r>
        <w:rPr>
          <w:color w:val="FFFFFF"/>
          <w:sz w:val="28"/>
        </w:rPr>
        <w:t>borde</w:t>
      </w:r>
    </w:p>
    <w:p w14:paraId="0A96AC73">
      <w:pPr>
        <w:pStyle w:val="7"/>
        <w:numPr>
          <w:ilvl w:val="0"/>
          <w:numId w:val="7"/>
        </w:numPr>
        <w:tabs>
          <w:tab w:val="left" w:pos="5054"/>
          <w:tab w:val="left" w:pos="5055"/>
        </w:tabs>
        <w:spacing w:before="224" w:after="0" w:line="240" w:lineRule="auto"/>
        <w:ind w:left="5054" w:right="0" w:hanging="533"/>
        <w:jc w:val="left"/>
        <w:rPr>
          <w:rFonts w:ascii="Wingdings" w:hAnsi="Wingdings"/>
          <w:color w:val="A9ACED"/>
          <w:sz w:val="25"/>
        </w:rPr>
      </w:pPr>
      <w:r>
        <w:rPr>
          <w:rFonts w:ascii="Consolas" w:hAnsi="Consolas"/>
          <w:color w:val="FFFFFF"/>
          <w:sz w:val="28"/>
        </w:rPr>
        <w:t>inset</w:t>
      </w:r>
      <w:r>
        <w:rPr>
          <w:rFonts w:ascii="Consolas" w:hAnsi="Consolas"/>
          <w:color w:val="FFFFFF"/>
          <w:spacing w:val="-71"/>
          <w:sz w:val="28"/>
        </w:rPr>
        <w:t xml:space="preserve"> </w:t>
      </w:r>
      <w:r>
        <w:rPr>
          <w:color w:val="FFFFFF"/>
          <w:sz w:val="28"/>
        </w:rPr>
        <w:t>- Define</w:t>
      </w:r>
      <w:r>
        <w:rPr>
          <w:color w:val="FFFFFF"/>
          <w:spacing w:val="-3"/>
          <w:sz w:val="28"/>
        </w:rPr>
        <w:t xml:space="preserve"> </w:t>
      </w:r>
      <w:r>
        <w:rPr>
          <w:color w:val="FFFFFF"/>
          <w:sz w:val="28"/>
        </w:rPr>
        <w:t>un</w:t>
      </w:r>
      <w:r>
        <w:rPr>
          <w:color w:val="FFFFFF"/>
          <w:spacing w:val="-3"/>
          <w:sz w:val="28"/>
        </w:rPr>
        <w:t xml:space="preserve"> </w:t>
      </w:r>
      <w:r>
        <w:rPr>
          <w:color w:val="FFFFFF"/>
          <w:sz w:val="28"/>
        </w:rPr>
        <w:t>borde</w:t>
      </w:r>
      <w:r>
        <w:rPr>
          <w:color w:val="FFFFFF"/>
          <w:spacing w:val="-6"/>
          <w:sz w:val="28"/>
        </w:rPr>
        <w:t xml:space="preserve"> </w:t>
      </w:r>
      <w:r>
        <w:rPr>
          <w:color w:val="FFFFFF"/>
          <w:sz w:val="28"/>
        </w:rPr>
        <w:t>insertado</w:t>
      </w:r>
      <w:r>
        <w:rPr>
          <w:color w:val="FFFFFF"/>
          <w:spacing w:val="-8"/>
          <w:sz w:val="28"/>
        </w:rPr>
        <w:t xml:space="preserve"> </w:t>
      </w:r>
      <w:r>
        <w:rPr>
          <w:color w:val="FFFFFF"/>
          <w:sz w:val="28"/>
        </w:rPr>
        <w:t>3D.</w:t>
      </w:r>
      <w:r>
        <w:rPr>
          <w:color w:val="FFFFFF"/>
          <w:spacing w:val="-2"/>
          <w:sz w:val="28"/>
        </w:rPr>
        <w:t xml:space="preserve"> </w:t>
      </w:r>
      <w:r>
        <w:rPr>
          <w:color w:val="FFFFFF"/>
          <w:sz w:val="28"/>
        </w:rPr>
        <w:t>El</w:t>
      </w:r>
      <w:r>
        <w:rPr>
          <w:color w:val="FFFFFF"/>
          <w:spacing w:val="1"/>
          <w:sz w:val="28"/>
        </w:rPr>
        <w:t xml:space="preserve"> </w:t>
      </w:r>
      <w:r>
        <w:rPr>
          <w:color w:val="FFFFFF"/>
          <w:sz w:val="28"/>
        </w:rPr>
        <w:t>efecto</w:t>
      </w:r>
      <w:r>
        <w:rPr>
          <w:color w:val="FFFFFF"/>
          <w:spacing w:val="-8"/>
          <w:sz w:val="28"/>
        </w:rPr>
        <w:t xml:space="preserve"> </w:t>
      </w:r>
      <w:r>
        <w:rPr>
          <w:color w:val="FFFFFF"/>
          <w:sz w:val="28"/>
        </w:rPr>
        <w:t>depende</w:t>
      </w:r>
      <w:r>
        <w:rPr>
          <w:color w:val="FFFFFF"/>
          <w:spacing w:val="-8"/>
          <w:sz w:val="28"/>
        </w:rPr>
        <w:t xml:space="preserve"> </w:t>
      </w:r>
      <w:r>
        <w:rPr>
          <w:color w:val="FFFFFF"/>
          <w:sz w:val="28"/>
        </w:rPr>
        <w:t>del</w:t>
      </w:r>
      <w:r>
        <w:rPr>
          <w:color w:val="FFFFFF"/>
          <w:spacing w:val="-1"/>
          <w:sz w:val="28"/>
        </w:rPr>
        <w:t xml:space="preserve"> </w:t>
      </w:r>
      <w:r>
        <w:rPr>
          <w:color w:val="FFFFFF"/>
          <w:sz w:val="28"/>
        </w:rPr>
        <w:t>valor</w:t>
      </w:r>
      <w:r>
        <w:rPr>
          <w:color w:val="FFFFFF"/>
          <w:spacing w:val="-1"/>
          <w:sz w:val="28"/>
        </w:rPr>
        <w:t xml:space="preserve"> </w:t>
      </w:r>
      <w:r>
        <w:rPr>
          <w:color w:val="FFFFFF"/>
          <w:sz w:val="28"/>
        </w:rPr>
        <w:t>de</w:t>
      </w:r>
      <w:r>
        <w:rPr>
          <w:color w:val="FFFFFF"/>
          <w:spacing w:val="-1"/>
          <w:sz w:val="28"/>
        </w:rPr>
        <w:t xml:space="preserve"> </w:t>
      </w:r>
      <w:r>
        <w:rPr>
          <w:color w:val="FFFFFF"/>
          <w:sz w:val="28"/>
        </w:rPr>
        <w:t>color</w:t>
      </w:r>
      <w:r>
        <w:rPr>
          <w:color w:val="FFFFFF"/>
          <w:spacing w:val="-6"/>
          <w:sz w:val="28"/>
        </w:rPr>
        <w:t xml:space="preserve"> </w:t>
      </w:r>
      <w:r>
        <w:rPr>
          <w:color w:val="FFFFFF"/>
          <w:sz w:val="28"/>
        </w:rPr>
        <w:t>de</w:t>
      </w:r>
      <w:r>
        <w:rPr>
          <w:color w:val="FFFFFF"/>
          <w:spacing w:val="-3"/>
          <w:sz w:val="28"/>
        </w:rPr>
        <w:t xml:space="preserve"> </w:t>
      </w:r>
      <w:r>
        <w:rPr>
          <w:color w:val="FFFFFF"/>
          <w:sz w:val="28"/>
        </w:rPr>
        <w:t>borde</w:t>
      </w:r>
    </w:p>
    <w:p w14:paraId="33D323A8">
      <w:pPr>
        <w:pStyle w:val="7"/>
        <w:numPr>
          <w:ilvl w:val="0"/>
          <w:numId w:val="7"/>
        </w:numPr>
        <w:tabs>
          <w:tab w:val="left" w:pos="5054"/>
          <w:tab w:val="left" w:pos="5055"/>
        </w:tabs>
        <w:spacing w:before="222" w:after="0" w:line="240" w:lineRule="auto"/>
        <w:ind w:left="5054" w:right="0" w:hanging="533"/>
        <w:jc w:val="left"/>
        <w:rPr>
          <w:rFonts w:ascii="Wingdings" w:hAnsi="Wingdings"/>
          <w:color w:val="A9ACED"/>
          <w:sz w:val="25"/>
        </w:rPr>
      </w:pPr>
      <w:r>
        <w:rPr>
          <w:rFonts w:ascii="Consolas" w:hAnsi="Consolas"/>
          <w:color w:val="FFFFFF"/>
          <w:sz w:val="28"/>
        </w:rPr>
        <w:t>outset</w:t>
      </w:r>
      <w:r>
        <w:rPr>
          <w:rFonts w:ascii="Consolas" w:hAnsi="Consolas"/>
          <w:color w:val="FFFFFF"/>
          <w:spacing w:val="-69"/>
          <w:sz w:val="28"/>
        </w:rPr>
        <w:t xml:space="preserve"> </w:t>
      </w:r>
      <w:r>
        <w:rPr>
          <w:color w:val="FFFFFF"/>
          <w:sz w:val="28"/>
        </w:rPr>
        <w:t>- Define</w:t>
      </w:r>
      <w:r>
        <w:rPr>
          <w:color w:val="FFFFFF"/>
          <w:spacing w:val="-5"/>
          <w:sz w:val="28"/>
        </w:rPr>
        <w:t xml:space="preserve"> </w:t>
      </w:r>
      <w:r>
        <w:rPr>
          <w:color w:val="FFFFFF"/>
          <w:sz w:val="28"/>
        </w:rPr>
        <w:t>un</w:t>
      </w:r>
      <w:r>
        <w:rPr>
          <w:color w:val="FFFFFF"/>
          <w:spacing w:val="-1"/>
          <w:sz w:val="28"/>
        </w:rPr>
        <w:t xml:space="preserve"> </w:t>
      </w:r>
      <w:r>
        <w:rPr>
          <w:color w:val="FFFFFF"/>
          <w:sz w:val="28"/>
        </w:rPr>
        <w:t>borde</w:t>
      </w:r>
      <w:r>
        <w:rPr>
          <w:color w:val="FFFFFF"/>
          <w:spacing w:val="-7"/>
          <w:sz w:val="28"/>
        </w:rPr>
        <w:t xml:space="preserve"> </w:t>
      </w:r>
      <w:r>
        <w:rPr>
          <w:color w:val="FFFFFF"/>
          <w:sz w:val="28"/>
        </w:rPr>
        <w:t>de</w:t>
      </w:r>
      <w:r>
        <w:rPr>
          <w:color w:val="FFFFFF"/>
          <w:spacing w:val="-3"/>
          <w:sz w:val="28"/>
        </w:rPr>
        <w:t xml:space="preserve"> </w:t>
      </w:r>
      <w:r>
        <w:rPr>
          <w:color w:val="FFFFFF"/>
          <w:sz w:val="28"/>
        </w:rPr>
        <w:t>inicio</w:t>
      </w:r>
      <w:r>
        <w:rPr>
          <w:color w:val="FFFFFF"/>
          <w:spacing w:val="-3"/>
          <w:sz w:val="28"/>
        </w:rPr>
        <w:t xml:space="preserve"> </w:t>
      </w:r>
      <w:r>
        <w:rPr>
          <w:color w:val="FFFFFF"/>
          <w:sz w:val="28"/>
        </w:rPr>
        <w:t>3D.</w:t>
      </w:r>
      <w:r>
        <w:rPr>
          <w:color w:val="FFFFFF"/>
          <w:spacing w:val="-1"/>
          <w:sz w:val="28"/>
        </w:rPr>
        <w:t xml:space="preserve"> </w:t>
      </w:r>
      <w:r>
        <w:rPr>
          <w:color w:val="FFFFFF"/>
          <w:sz w:val="28"/>
        </w:rPr>
        <w:t>El</w:t>
      </w:r>
      <w:r>
        <w:rPr>
          <w:color w:val="FFFFFF"/>
          <w:spacing w:val="-1"/>
          <w:sz w:val="28"/>
        </w:rPr>
        <w:t xml:space="preserve"> </w:t>
      </w:r>
      <w:r>
        <w:rPr>
          <w:color w:val="FFFFFF"/>
          <w:sz w:val="28"/>
        </w:rPr>
        <w:t>efecto</w:t>
      </w:r>
      <w:r>
        <w:rPr>
          <w:color w:val="FFFFFF"/>
          <w:spacing w:val="-8"/>
          <w:sz w:val="28"/>
        </w:rPr>
        <w:t xml:space="preserve"> </w:t>
      </w:r>
      <w:r>
        <w:rPr>
          <w:color w:val="FFFFFF"/>
          <w:sz w:val="28"/>
        </w:rPr>
        <w:t>depende</w:t>
      </w:r>
      <w:r>
        <w:rPr>
          <w:color w:val="FFFFFF"/>
          <w:spacing w:val="-7"/>
          <w:sz w:val="28"/>
        </w:rPr>
        <w:t xml:space="preserve"> </w:t>
      </w:r>
      <w:r>
        <w:rPr>
          <w:color w:val="FFFFFF"/>
          <w:sz w:val="28"/>
        </w:rPr>
        <w:t>del</w:t>
      </w:r>
      <w:r>
        <w:rPr>
          <w:color w:val="FFFFFF"/>
          <w:spacing w:val="-3"/>
          <w:sz w:val="28"/>
        </w:rPr>
        <w:t xml:space="preserve"> </w:t>
      </w:r>
      <w:r>
        <w:rPr>
          <w:color w:val="FFFFFF"/>
          <w:sz w:val="28"/>
        </w:rPr>
        <w:t>valor</w:t>
      </w:r>
      <w:r>
        <w:rPr>
          <w:color w:val="FFFFFF"/>
          <w:spacing w:val="2"/>
          <w:sz w:val="28"/>
        </w:rPr>
        <w:t xml:space="preserve"> </w:t>
      </w:r>
      <w:r>
        <w:rPr>
          <w:color w:val="FFFFFF"/>
          <w:sz w:val="28"/>
        </w:rPr>
        <w:t>de</w:t>
      </w:r>
      <w:r>
        <w:rPr>
          <w:color w:val="FFFFFF"/>
          <w:spacing w:val="-3"/>
          <w:sz w:val="28"/>
        </w:rPr>
        <w:t xml:space="preserve"> </w:t>
      </w:r>
      <w:r>
        <w:rPr>
          <w:color w:val="FFFFFF"/>
          <w:sz w:val="28"/>
        </w:rPr>
        <w:t>color</w:t>
      </w:r>
      <w:r>
        <w:rPr>
          <w:color w:val="FFFFFF"/>
          <w:spacing w:val="-6"/>
          <w:sz w:val="28"/>
        </w:rPr>
        <w:t xml:space="preserve"> </w:t>
      </w:r>
      <w:r>
        <w:rPr>
          <w:color w:val="FFFFFF"/>
          <w:sz w:val="28"/>
        </w:rPr>
        <w:t>de</w:t>
      </w:r>
      <w:r>
        <w:rPr>
          <w:color w:val="FFFFFF"/>
          <w:spacing w:val="-1"/>
          <w:sz w:val="28"/>
        </w:rPr>
        <w:t xml:space="preserve"> </w:t>
      </w:r>
      <w:r>
        <w:rPr>
          <w:color w:val="FFFFFF"/>
          <w:sz w:val="28"/>
        </w:rPr>
        <w:t>borde</w:t>
      </w:r>
    </w:p>
    <w:p w14:paraId="23C151F4">
      <w:pPr>
        <w:pStyle w:val="7"/>
        <w:numPr>
          <w:ilvl w:val="0"/>
          <w:numId w:val="7"/>
        </w:numPr>
        <w:tabs>
          <w:tab w:val="left" w:pos="5054"/>
          <w:tab w:val="left" w:pos="5055"/>
        </w:tabs>
        <w:spacing w:before="224" w:after="0" w:line="240" w:lineRule="auto"/>
        <w:ind w:left="5054" w:right="0" w:hanging="533"/>
        <w:jc w:val="left"/>
        <w:rPr>
          <w:rFonts w:ascii="Wingdings" w:hAnsi="Wingdings"/>
          <w:color w:val="A9ACED"/>
          <w:sz w:val="25"/>
        </w:rPr>
      </w:pPr>
      <w:r>
        <w:rPr>
          <w:rFonts w:ascii="Consolas" w:hAnsi="Consolas"/>
          <w:color w:val="FFFFFF"/>
          <w:sz w:val="28"/>
        </w:rPr>
        <w:t>none</w:t>
      </w:r>
      <w:r>
        <w:rPr>
          <w:rFonts w:ascii="Consolas" w:hAnsi="Consolas"/>
          <w:color w:val="FFFFFF"/>
          <w:spacing w:val="-71"/>
          <w:sz w:val="28"/>
        </w:rPr>
        <w:t xml:space="preserve"> </w:t>
      </w:r>
      <w:r>
        <w:rPr>
          <w:color w:val="FFFFFF"/>
          <w:sz w:val="28"/>
        </w:rPr>
        <w:t>-</w:t>
      </w:r>
      <w:r>
        <w:rPr>
          <w:color w:val="FFFFFF"/>
          <w:spacing w:val="-3"/>
          <w:sz w:val="28"/>
        </w:rPr>
        <w:t xml:space="preserve"> </w:t>
      </w:r>
      <w:r>
        <w:rPr>
          <w:color w:val="FFFFFF"/>
          <w:sz w:val="28"/>
        </w:rPr>
        <w:t>No</w:t>
      </w:r>
      <w:r>
        <w:rPr>
          <w:color w:val="FFFFFF"/>
          <w:spacing w:val="2"/>
          <w:sz w:val="28"/>
        </w:rPr>
        <w:t xml:space="preserve"> </w:t>
      </w:r>
      <w:r>
        <w:rPr>
          <w:color w:val="FFFFFF"/>
          <w:sz w:val="28"/>
        </w:rPr>
        <w:t>define</w:t>
      </w:r>
      <w:r>
        <w:rPr>
          <w:color w:val="FFFFFF"/>
          <w:spacing w:val="-6"/>
          <w:sz w:val="28"/>
        </w:rPr>
        <w:t xml:space="preserve"> </w:t>
      </w:r>
      <w:r>
        <w:rPr>
          <w:color w:val="FFFFFF"/>
          <w:sz w:val="28"/>
        </w:rPr>
        <w:t>ningún</w:t>
      </w:r>
      <w:r>
        <w:rPr>
          <w:color w:val="FFFFFF"/>
          <w:spacing w:val="-6"/>
          <w:sz w:val="28"/>
        </w:rPr>
        <w:t xml:space="preserve"> </w:t>
      </w:r>
      <w:r>
        <w:rPr>
          <w:color w:val="FFFFFF"/>
          <w:sz w:val="28"/>
        </w:rPr>
        <w:t>borde</w:t>
      </w:r>
    </w:p>
    <w:p w14:paraId="3527F348">
      <w:pPr>
        <w:pStyle w:val="7"/>
        <w:numPr>
          <w:ilvl w:val="0"/>
          <w:numId w:val="7"/>
        </w:numPr>
        <w:tabs>
          <w:tab w:val="left" w:pos="5054"/>
          <w:tab w:val="left" w:pos="5055"/>
        </w:tabs>
        <w:spacing w:before="224" w:after="0" w:line="240" w:lineRule="auto"/>
        <w:ind w:left="5054" w:right="0" w:hanging="533"/>
        <w:jc w:val="left"/>
        <w:rPr>
          <w:rFonts w:ascii="Wingdings" w:hAnsi="Wingdings"/>
          <w:color w:val="A9ACED"/>
          <w:sz w:val="25"/>
        </w:rPr>
      </w:pPr>
      <w:r>
        <w:rPr>
          <w:rFonts w:ascii="Consolas" w:hAnsi="Consolas"/>
          <w:color w:val="FFFFFF"/>
          <w:sz w:val="28"/>
        </w:rPr>
        <w:t>hidden</w:t>
      </w:r>
      <w:r>
        <w:rPr>
          <w:rFonts w:ascii="Consolas" w:hAnsi="Consolas"/>
          <w:color w:val="FFFFFF"/>
          <w:spacing w:val="-69"/>
          <w:sz w:val="28"/>
        </w:rPr>
        <w:t xml:space="preserve"> </w:t>
      </w:r>
      <w:r>
        <w:rPr>
          <w:color w:val="FFFFFF"/>
          <w:sz w:val="28"/>
        </w:rPr>
        <w:t>-</w:t>
      </w:r>
      <w:r>
        <w:rPr>
          <w:color w:val="FFFFFF"/>
          <w:spacing w:val="-1"/>
          <w:sz w:val="28"/>
        </w:rPr>
        <w:t xml:space="preserve"> </w:t>
      </w:r>
      <w:r>
        <w:rPr>
          <w:color w:val="FFFFFF"/>
          <w:sz w:val="28"/>
        </w:rPr>
        <w:t>Define</w:t>
      </w:r>
      <w:r>
        <w:rPr>
          <w:color w:val="FFFFFF"/>
          <w:spacing w:val="-5"/>
          <w:sz w:val="28"/>
        </w:rPr>
        <w:t xml:space="preserve"> </w:t>
      </w:r>
      <w:r>
        <w:rPr>
          <w:color w:val="FFFFFF"/>
          <w:sz w:val="28"/>
        </w:rPr>
        <w:t>un</w:t>
      </w:r>
      <w:r>
        <w:rPr>
          <w:color w:val="FFFFFF"/>
          <w:spacing w:val="-2"/>
          <w:sz w:val="28"/>
        </w:rPr>
        <w:t xml:space="preserve"> </w:t>
      </w:r>
      <w:r>
        <w:rPr>
          <w:color w:val="FFFFFF"/>
          <w:sz w:val="28"/>
        </w:rPr>
        <w:t>borde</w:t>
      </w:r>
      <w:r>
        <w:rPr>
          <w:color w:val="FFFFFF"/>
          <w:spacing w:val="-6"/>
          <w:sz w:val="28"/>
        </w:rPr>
        <w:t xml:space="preserve"> </w:t>
      </w:r>
      <w:r>
        <w:rPr>
          <w:color w:val="FFFFFF"/>
          <w:sz w:val="28"/>
        </w:rPr>
        <w:t>oculto</w:t>
      </w:r>
    </w:p>
    <w:p w14:paraId="6D3FB279">
      <w:pPr>
        <w:spacing w:after="0" w:line="240" w:lineRule="auto"/>
        <w:jc w:val="left"/>
        <w:rPr>
          <w:rFonts w:ascii="Wingdings" w:hAnsi="Wingdings"/>
          <w:sz w:val="25"/>
        </w:rPr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6FEAEE99">
      <w:pPr>
        <w:spacing w:before="40" w:line="401" w:lineRule="exact"/>
        <w:ind w:left="3649" w:right="0" w:firstLine="0"/>
        <w:jc w:val="left"/>
        <w:rPr>
          <w:rFonts w:ascii="Lucida Sans Unicode" w:hAnsi="Lucida Sans Unicode"/>
          <w:sz w:val="36"/>
        </w:rPr>
      </w:pPr>
      <w:r>
        <w:pict>
          <v:group id="_x0000_s1457" o:spid="_x0000_s1457" o:spt="203" style="position:absolute;left:0pt;margin-left:0pt;margin-top:0pt;height:540pt;width:960pt;mso-position-horizontal-relative:page;mso-position-vertical-relative:page;z-index:-251607040;mso-width-relative:page;mso-height-relative:page;" coordsize="19200,10800">
            <o:lock v:ext="edit"/>
            <v:shape id="_x0000_s1458" o:spid="_x0000_s1458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459" o:spid="_x0000_s1459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460" o:spid="_x0000_s1460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461" o:spid="_x0000_s1461" o:spt="203" style="position:absolute;left:0pt;margin-left:0pt;margin-top:0pt;height:540pt;width:898.05pt;mso-position-horizontal-relative:page;mso-position-vertical-relative:page;z-index:-251607040;mso-width-relative:page;mso-height-relative:page;" coordsize="17961,10800">
            <o:lock v:ext="edit"/>
            <v:rect id="_x0000_s1462" o:spid="_x0000_s1462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463" o:spid="_x0000_s1463" o:spt="1" style="position:absolute;left:1515;top:0;height:10800;width:67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464" o:spid="_x0000_s1464" o:spt="1" style="position:absolute;left:1581;top:0;height:10800;width:16335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rect id="_x0000_s1465" o:spid="_x0000_s1465" o:spt="1" style="position:absolute;left:17917;top:0;height:10800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466" o:spid="_x0000_s1466" o:spt="75" alt="Captura de pantalla de computadora&#10;&#10;Descripción generada automáticamente" type="#_x0000_t75" style="position:absolute;left:4205;top:3231;height:7224;width:10407;" filled="f" stroked="f" coordsize="21600,21600">
              <v:path/>
              <v:fill on="f" focussize="0,0"/>
              <v:stroke on="f"/>
              <v:imagedata r:id="rId54" o:title=""/>
              <o:lock v:ext="edit" aspectratio="t"/>
            </v:shape>
          </v:group>
        </w:pict>
      </w:r>
      <w:r>
        <w:rPr>
          <w:rFonts w:ascii="Lucida Sans Unicode" w:hAnsi="Lucida Sans Unicode"/>
          <w:color w:val="A9ACED"/>
          <w:w w:val="87"/>
          <w:sz w:val="36"/>
        </w:rPr>
        <w:t>◤</w:t>
      </w:r>
    </w:p>
    <w:p w14:paraId="2B7FEB47">
      <w:pPr>
        <w:pStyle w:val="2"/>
        <w:spacing w:line="629" w:lineRule="exact"/>
        <w:ind w:left="10645"/>
      </w:pPr>
      <w:r>
        <w:rPr>
          <w:color w:val="FFFFFF"/>
        </w:rPr>
        <w:t>Ejemplo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de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bordes</w:t>
      </w:r>
    </w:p>
    <w:p w14:paraId="45B335BF">
      <w:pPr>
        <w:spacing w:after="0" w:line="629" w:lineRule="exact"/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2A377761">
      <w:pPr>
        <w:pStyle w:val="5"/>
        <w:spacing w:before="3"/>
        <w:rPr>
          <w:sz w:val="18"/>
        </w:rPr>
      </w:pPr>
      <w:r>
        <w:pict>
          <v:group id="_x0000_s1467" o:spid="_x0000_s1467" o:spt="203" style="position:absolute;left:0pt;margin-left:0pt;margin-top:0pt;height:540pt;width:960pt;mso-position-horizontal-relative:page;mso-position-vertical-relative:page;z-index:-251606016;mso-width-relative:page;mso-height-relative:page;" coordsize="19200,10800">
            <o:lock v:ext="edit"/>
            <v:shape id="_x0000_s1468" o:spid="_x0000_s1468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469" o:spid="_x0000_s1469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470" o:spid="_x0000_s1470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471" o:spid="_x0000_s1471" o:spt="203" style="position:absolute;left:0pt;margin-left:0pt;margin-top:0pt;height:540.05pt;width:960pt;mso-position-horizontal-relative:page;mso-position-vertical-relative:page;z-index:-251604992;mso-width-relative:page;mso-height-relative:page;" coordsize="19200,10801">
            <o:lock v:ext="edit"/>
            <v:shape id="_x0000_s1472" o:spid="_x0000_s1472" o:spt="75" type="#_x0000_t75" style="position:absolute;left:0;top:-1;height:10796;width:19197;" filled="f" stroked="f" coordsize="21600,21600">
              <v:path/>
              <v:fill on="f" focussize="0,0"/>
              <v:stroke on="f"/>
              <v:imagedata r:id="rId32" o:title=""/>
              <o:lock v:ext="edit" aspectratio="t"/>
            </v:shape>
            <v:shape id="_x0000_s1473" o:spid="_x0000_s1473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474" o:spid="_x0000_s1474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15" o:title=""/>
              <o:lock v:ext="edit" aspectratio="t"/>
            </v:shape>
            <v:rect id="_x0000_s1475" o:spid="_x0000_s1475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476" o:spid="_x0000_s1476" o:spt="1" style="position:absolute;left:1515;top:0;height:10800;width:72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477" o:spid="_x0000_s1477" o:spt="1" style="position:absolute;left:1586;top:0;height:10800;width:16344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shape id="_x0000_s1478" o:spid="_x0000_s1478" o:spt="75" type="#_x0000_t75" style="position:absolute;left:8553;top:4502;height:3706;width:7594;" filled="f" stroked="f" coordsize="21600,21600">
              <v:path/>
              <v:fill on="f" focussize="0,0"/>
              <v:stroke on="f"/>
              <v:imagedata r:id="rId55" o:title=""/>
              <o:lock v:ext="edit" aspectratio="t"/>
            </v:shape>
            <v:shape id="_x0000_s1479" o:spid="_x0000_s1479" o:spt="75" type="#_x0000_t75" style="position:absolute;left:8540;top:4490;height:3730;width:7619;" filled="f" stroked="f" coordsize="21600,21600">
              <v:path/>
              <v:fill on="f" focussize="0,0"/>
              <v:stroke on="f"/>
              <v:imagedata r:id="rId56" o:title=""/>
              <o:lock v:ext="edit" aspectratio="t"/>
            </v:shape>
            <v:rect id="_x0000_s1480" o:spid="_x0000_s1480" o:spt="1" style="position:absolute;left:17933;top:0;height:10796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</v:group>
        </w:pict>
      </w:r>
    </w:p>
    <w:p w14:paraId="4E2C32D1">
      <w:pPr>
        <w:spacing w:before="78"/>
        <w:ind w:left="3246" w:right="0" w:firstLine="0"/>
        <w:jc w:val="left"/>
        <w:rPr>
          <w:sz w:val="68"/>
        </w:rPr>
      </w:pPr>
      <w:r>
        <w:pict>
          <v:shape id="_x0000_s1481" o:spid="_x0000_s1481" o:spt="202" type="#_x0000_t202" style="position:absolute;left:0pt;margin-left:182.4pt;margin-top:-5.45pt;height:20.5pt;width:15.85pt;mso-position-horizontal-relative:page;z-index:-25160601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7FC8479B">
                  <w:pPr>
                    <w:spacing w:before="0" w:line="410" w:lineRule="exact"/>
                    <w:ind w:left="0" w:right="0" w:firstLine="0"/>
                    <w:jc w:val="left"/>
                    <w:rPr>
                      <w:rFonts w:ascii="Lucida Sans Unicode" w:hAnsi="Lucida Sans Unicode"/>
                      <w:sz w:val="36"/>
                    </w:rPr>
                  </w:pPr>
                  <w:r>
                    <w:rPr>
                      <w:rFonts w:ascii="Lucida Sans Unicode" w:hAnsi="Lucida Sans Unicode"/>
                      <w:color w:val="A9ACED"/>
                      <w:w w:val="87"/>
                      <w:sz w:val="36"/>
                    </w:rPr>
                    <w:t>◤</w:t>
                  </w:r>
                </w:p>
              </w:txbxContent>
            </v:textbox>
          </v:shape>
        </w:pict>
      </w:r>
      <w:r>
        <w:rPr>
          <w:color w:val="FFFFFF"/>
          <w:sz w:val="68"/>
        </w:rPr>
        <w:t>El</w:t>
      </w:r>
      <w:r>
        <w:rPr>
          <w:color w:val="FFFFFF"/>
          <w:spacing w:val="-4"/>
          <w:sz w:val="68"/>
        </w:rPr>
        <w:t xml:space="preserve"> </w:t>
      </w:r>
      <w:r>
        <w:rPr>
          <w:color w:val="FFFFFF"/>
          <w:sz w:val="68"/>
        </w:rPr>
        <w:t>modelo</w:t>
      </w:r>
      <w:r>
        <w:rPr>
          <w:color w:val="FFFFFF"/>
          <w:spacing w:val="2"/>
          <w:sz w:val="68"/>
        </w:rPr>
        <w:t xml:space="preserve"> </w:t>
      </w:r>
      <w:r>
        <w:rPr>
          <w:color w:val="FFFFFF"/>
          <w:sz w:val="68"/>
        </w:rPr>
        <w:t>de</w:t>
      </w:r>
      <w:r>
        <w:rPr>
          <w:color w:val="FFFFFF"/>
          <w:spacing w:val="-3"/>
          <w:sz w:val="68"/>
        </w:rPr>
        <w:t xml:space="preserve"> </w:t>
      </w:r>
      <w:r>
        <w:rPr>
          <w:color w:val="FFFFFF"/>
          <w:sz w:val="68"/>
        </w:rPr>
        <w:t>caja</w:t>
      </w:r>
      <w:r>
        <w:rPr>
          <w:color w:val="FFFFFF"/>
          <w:spacing w:val="-3"/>
          <w:sz w:val="68"/>
        </w:rPr>
        <w:t xml:space="preserve"> </w:t>
      </w:r>
      <w:r>
        <w:rPr>
          <w:color w:val="FFFFFF"/>
          <w:sz w:val="68"/>
        </w:rPr>
        <w:t>CSS</w:t>
      </w:r>
    </w:p>
    <w:p w14:paraId="1870F18A">
      <w:pPr>
        <w:pStyle w:val="5"/>
        <w:rPr>
          <w:sz w:val="76"/>
        </w:rPr>
      </w:pPr>
    </w:p>
    <w:p w14:paraId="3E651502">
      <w:pPr>
        <w:pStyle w:val="7"/>
        <w:numPr>
          <w:ilvl w:val="1"/>
          <w:numId w:val="4"/>
        </w:numPr>
        <w:tabs>
          <w:tab w:val="left" w:pos="3798"/>
          <w:tab w:val="left" w:pos="3799"/>
        </w:tabs>
        <w:spacing w:before="645" w:after="0" w:line="276" w:lineRule="auto"/>
        <w:ind w:left="3798" w:right="9479" w:hanging="533"/>
        <w:jc w:val="left"/>
        <w:rPr>
          <w:rFonts w:ascii="Wingdings" w:hAnsi="Wingdings"/>
          <w:color w:val="A9ACED"/>
          <w:sz w:val="25"/>
        </w:rPr>
      </w:pPr>
      <w:r>
        <w:rPr>
          <w:color w:val="FFFFFF"/>
          <w:sz w:val="28"/>
        </w:rPr>
        <w:t>En CSS, el término</w:t>
      </w:r>
      <w:r>
        <w:rPr>
          <w:color w:val="FFFFFF"/>
          <w:spacing w:val="1"/>
          <w:sz w:val="28"/>
        </w:rPr>
        <w:t xml:space="preserve"> </w:t>
      </w:r>
      <w:r>
        <w:rPr>
          <w:color w:val="FFFFFF"/>
          <w:sz w:val="28"/>
        </w:rPr>
        <w:t>"modelo de caja" se utiliza</w:t>
      </w:r>
      <w:r>
        <w:rPr>
          <w:color w:val="FFFFFF"/>
          <w:spacing w:val="1"/>
          <w:sz w:val="28"/>
        </w:rPr>
        <w:t xml:space="preserve"> </w:t>
      </w:r>
      <w:r>
        <w:rPr>
          <w:color w:val="FFFFFF"/>
          <w:sz w:val="28"/>
        </w:rPr>
        <w:t>cuando</w:t>
      </w:r>
      <w:r>
        <w:rPr>
          <w:color w:val="FFFFFF"/>
          <w:spacing w:val="-8"/>
          <w:sz w:val="28"/>
        </w:rPr>
        <w:t xml:space="preserve"> </w:t>
      </w:r>
      <w:r>
        <w:rPr>
          <w:color w:val="FFFFFF"/>
          <w:sz w:val="28"/>
        </w:rPr>
        <w:t>se</w:t>
      </w:r>
      <w:r>
        <w:rPr>
          <w:color w:val="FFFFFF"/>
          <w:spacing w:val="-5"/>
          <w:sz w:val="28"/>
        </w:rPr>
        <w:t xml:space="preserve"> </w:t>
      </w:r>
      <w:r>
        <w:rPr>
          <w:color w:val="FFFFFF"/>
          <w:sz w:val="28"/>
        </w:rPr>
        <w:t>habla</w:t>
      </w:r>
      <w:r>
        <w:rPr>
          <w:color w:val="FFFFFF"/>
          <w:spacing w:val="-8"/>
          <w:sz w:val="28"/>
        </w:rPr>
        <w:t xml:space="preserve"> </w:t>
      </w:r>
      <w:r>
        <w:rPr>
          <w:color w:val="FFFFFF"/>
          <w:sz w:val="28"/>
        </w:rPr>
        <w:t>de</w:t>
      </w:r>
      <w:r>
        <w:rPr>
          <w:color w:val="FFFFFF"/>
          <w:spacing w:val="-3"/>
          <w:sz w:val="28"/>
        </w:rPr>
        <w:t xml:space="preserve"> </w:t>
      </w:r>
      <w:r>
        <w:rPr>
          <w:color w:val="FFFFFF"/>
          <w:sz w:val="28"/>
        </w:rPr>
        <w:t>diseño</w:t>
      </w:r>
      <w:r>
        <w:rPr>
          <w:color w:val="FFFFFF"/>
          <w:spacing w:val="-75"/>
          <w:sz w:val="28"/>
        </w:rPr>
        <w:t xml:space="preserve"> </w:t>
      </w:r>
      <w:r>
        <w:rPr>
          <w:color w:val="FFFFFF"/>
          <w:sz w:val="28"/>
        </w:rPr>
        <w:t>y</w:t>
      </w:r>
      <w:r>
        <w:rPr>
          <w:color w:val="FFFFFF"/>
          <w:spacing w:val="-2"/>
          <w:sz w:val="28"/>
        </w:rPr>
        <w:t xml:space="preserve"> </w:t>
      </w:r>
      <w:r>
        <w:rPr>
          <w:color w:val="FFFFFF"/>
          <w:sz w:val="28"/>
        </w:rPr>
        <w:t>maquetación.</w:t>
      </w:r>
    </w:p>
    <w:p w14:paraId="7CC25A31">
      <w:pPr>
        <w:pStyle w:val="7"/>
        <w:numPr>
          <w:ilvl w:val="1"/>
          <w:numId w:val="4"/>
        </w:numPr>
        <w:tabs>
          <w:tab w:val="left" w:pos="3798"/>
          <w:tab w:val="left" w:pos="3799"/>
        </w:tabs>
        <w:spacing w:before="216" w:after="0" w:line="276" w:lineRule="auto"/>
        <w:ind w:left="3798" w:right="9524" w:hanging="533"/>
        <w:jc w:val="left"/>
        <w:rPr>
          <w:rFonts w:ascii="Wingdings" w:hAnsi="Wingdings"/>
          <w:color w:val="A9ACED"/>
          <w:sz w:val="25"/>
        </w:rPr>
      </w:pPr>
      <w:r>
        <w:rPr>
          <w:color w:val="FFFFFF"/>
          <w:sz w:val="28"/>
        </w:rPr>
        <w:t>El modelo de caja CSS es</w:t>
      </w:r>
      <w:r>
        <w:rPr>
          <w:color w:val="FFFFFF"/>
          <w:spacing w:val="-75"/>
          <w:sz w:val="28"/>
        </w:rPr>
        <w:t xml:space="preserve"> </w:t>
      </w:r>
      <w:r>
        <w:rPr>
          <w:color w:val="FFFFFF"/>
          <w:sz w:val="28"/>
        </w:rPr>
        <w:t>esencialmente una caja</w:t>
      </w:r>
      <w:r>
        <w:rPr>
          <w:color w:val="FFFFFF"/>
          <w:spacing w:val="1"/>
          <w:sz w:val="28"/>
        </w:rPr>
        <w:t xml:space="preserve"> </w:t>
      </w:r>
      <w:r>
        <w:rPr>
          <w:color w:val="FFFFFF"/>
          <w:sz w:val="28"/>
        </w:rPr>
        <w:t>que</w:t>
      </w:r>
      <w:r>
        <w:rPr>
          <w:color w:val="FFFFFF"/>
          <w:spacing w:val="-9"/>
          <w:sz w:val="28"/>
        </w:rPr>
        <w:t xml:space="preserve"> </w:t>
      </w:r>
      <w:r>
        <w:rPr>
          <w:color w:val="FFFFFF"/>
          <w:sz w:val="28"/>
        </w:rPr>
        <w:t>se</w:t>
      </w:r>
      <w:r>
        <w:rPr>
          <w:color w:val="FFFFFF"/>
          <w:spacing w:val="-9"/>
          <w:sz w:val="28"/>
        </w:rPr>
        <w:t xml:space="preserve"> </w:t>
      </w:r>
      <w:r>
        <w:rPr>
          <w:color w:val="FFFFFF"/>
          <w:sz w:val="28"/>
        </w:rPr>
        <w:t>envuelve</w:t>
      </w:r>
      <w:r>
        <w:rPr>
          <w:color w:val="FFFFFF"/>
          <w:spacing w:val="-3"/>
          <w:sz w:val="28"/>
        </w:rPr>
        <w:t xml:space="preserve"> </w:t>
      </w:r>
      <w:r>
        <w:rPr>
          <w:color w:val="FFFFFF"/>
          <w:sz w:val="28"/>
        </w:rPr>
        <w:t>alrededor</w:t>
      </w:r>
      <w:r>
        <w:rPr>
          <w:color w:val="FFFFFF"/>
          <w:spacing w:val="-75"/>
          <w:sz w:val="28"/>
        </w:rPr>
        <w:t xml:space="preserve"> </w:t>
      </w:r>
      <w:r>
        <w:rPr>
          <w:color w:val="FFFFFF"/>
          <w:sz w:val="28"/>
        </w:rPr>
        <w:t>de cada elemento HTML.</w:t>
      </w:r>
      <w:r>
        <w:rPr>
          <w:color w:val="FFFFFF"/>
          <w:spacing w:val="1"/>
          <w:sz w:val="28"/>
        </w:rPr>
        <w:t xml:space="preserve"> </w:t>
      </w:r>
      <w:r>
        <w:rPr>
          <w:color w:val="FFFFFF"/>
          <w:sz w:val="28"/>
        </w:rPr>
        <w:t>Consiste en: márgenes,</w:t>
      </w:r>
      <w:r>
        <w:rPr>
          <w:color w:val="FFFFFF"/>
          <w:spacing w:val="1"/>
          <w:sz w:val="28"/>
        </w:rPr>
        <w:t xml:space="preserve"> </w:t>
      </w:r>
      <w:r>
        <w:rPr>
          <w:color w:val="FFFFFF"/>
          <w:sz w:val="28"/>
        </w:rPr>
        <w:t>bordes, relleno y el</w:t>
      </w:r>
      <w:r>
        <w:rPr>
          <w:color w:val="FFFFFF"/>
          <w:spacing w:val="1"/>
          <w:sz w:val="28"/>
        </w:rPr>
        <w:t xml:space="preserve"> </w:t>
      </w:r>
      <w:r>
        <w:rPr>
          <w:color w:val="FFFFFF"/>
          <w:sz w:val="28"/>
        </w:rPr>
        <w:t>contenido real. La</w:t>
      </w:r>
      <w:r>
        <w:rPr>
          <w:color w:val="FFFFFF"/>
          <w:spacing w:val="1"/>
          <w:sz w:val="28"/>
        </w:rPr>
        <w:t xml:space="preserve"> </w:t>
      </w:r>
      <w:r>
        <w:rPr>
          <w:color w:val="FFFFFF"/>
          <w:sz w:val="28"/>
        </w:rPr>
        <w:t>siguiente imagen ilustra el</w:t>
      </w:r>
      <w:r>
        <w:rPr>
          <w:color w:val="FFFFFF"/>
          <w:spacing w:val="-75"/>
          <w:sz w:val="28"/>
        </w:rPr>
        <w:t xml:space="preserve"> </w:t>
      </w:r>
      <w:r>
        <w:rPr>
          <w:color w:val="FFFFFF"/>
          <w:sz w:val="28"/>
        </w:rPr>
        <w:t>modelo</w:t>
      </w:r>
      <w:r>
        <w:rPr>
          <w:color w:val="FFFFFF"/>
          <w:spacing w:val="-4"/>
          <w:sz w:val="28"/>
        </w:rPr>
        <w:t xml:space="preserve"> </w:t>
      </w:r>
      <w:r>
        <w:rPr>
          <w:color w:val="FFFFFF"/>
          <w:sz w:val="28"/>
        </w:rPr>
        <w:t>de</w:t>
      </w:r>
      <w:r>
        <w:rPr>
          <w:color w:val="FFFFFF"/>
          <w:spacing w:val="-4"/>
          <w:sz w:val="28"/>
        </w:rPr>
        <w:t xml:space="preserve"> </w:t>
      </w:r>
      <w:r>
        <w:rPr>
          <w:color w:val="FFFFFF"/>
          <w:sz w:val="28"/>
        </w:rPr>
        <w:t>caja:</w:t>
      </w:r>
    </w:p>
    <w:p w14:paraId="6E2F86BB">
      <w:pPr>
        <w:spacing w:after="0" w:line="276" w:lineRule="auto"/>
        <w:jc w:val="left"/>
        <w:rPr>
          <w:rFonts w:ascii="Wingdings" w:hAnsi="Wingdings"/>
          <w:sz w:val="25"/>
        </w:rPr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1CB99962">
      <w:pPr>
        <w:spacing w:before="40" w:line="401" w:lineRule="exact"/>
        <w:ind w:left="3649" w:right="0" w:firstLine="0"/>
        <w:jc w:val="left"/>
        <w:rPr>
          <w:rFonts w:ascii="Lucida Sans Unicode" w:hAnsi="Lucida Sans Unicode"/>
          <w:sz w:val="36"/>
        </w:rPr>
      </w:pPr>
      <w:r>
        <w:pict>
          <v:group id="_x0000_s1482" o:spid="_x0000_s1482" o:spt="203" style="position:absolute;left:0pt;margin-left:0pt;margin-top:0pt;height:540pt;width:960pt;mso-position-horizontal-relative:page;mso-position-vertical-relative:page;z-index:-251604992;mso-width-relative:page;mso-height-relative:page;" coordsize="19200,10800">
            <o:lock v:ext="edit"/>
            <v:shape id="_x0000_s1483" o:spid="_x0000_s1483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484" o:spid="_x0000_s1484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485" o:spid="_x0000_s1485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486" o:spid="_x0000_s1486" o:spt="203" style="position:absolute;left:0pt;margin-left:0pt;margin-top:0pt;height:540pt;width:898.05pt;mso-position-horizontal-relative:page;mso-position-vertical-relative:page;z-index:-251603968;mso-width-relative:page;mso-height-relative:page;" coordsize="17961,10800">
            <o:lock v:ext="edit"/>
            <v:rect id="_x0000_s1487" o:spid="_x0000_s1487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488" o:spid="_x0000_s1488" o:spt="1" style="position:absolute;left:1515;top:0;height:10800;width:67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489" o:spid="_x0000_s1489" o:spt="1" style="position:absolute;left:1581;top:0;height:10800;width:16335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rect id="_x0000_s1490" o:spid="_x0000_s1490" o:spt="1" style="position:absolute;left:17917;top:0;height:10800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</v:group>
        </w:pict>
      </w:r>
      <w:r>
        <w:rPr>
          <w:rFonts w:ascii="Lucida Sans Unicode" w:hAnsi="Lucida Sans Unicode"/>
          <w:color w:val="A9ACED"/>
          <w:w w:val="87"/>
          <w:sz w:val="36"/>
        </w:rPr>
        <w:t>◤</w:t>
      </w:r>
    </w:p>
    <w:p w14:paraId="51D30B5E">
      <w:pPr>
        <w:pStyle w:val="2"/>
        <w:spacing w:line="629" w:lineRule="exact"/>
        <w:ind w:left="5623"/>
      </w:pPr>
      <w:r>
        <w:rPr>
          <w:color w:val="FFFFFF"/>
        </w:rPr>
        <w:t>Explicación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de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las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diferentes partes:</w:t>
      </w:r>
    </w:p>
    <w:p w14:paraId="033805F5">
      <w:pPr>
        <w:pStyle w:val="5"/>
        <w:rPr>
          <w:sz w:val="76"/>
        </w:rPr>
      </w:pPr>
    </w:p>
    <w:p w14:paraId="1AFCBA07">
      <w:pPr>
        <w:pStyle w:val="5"/>
        <w:spacing w:before="4"/>
        <w:rPr>
          <w:sz w:val="83"/>
        </w:rPr>
      </w:pPr>
    </w:p>
    <w:p w14:paraId="5B32F277">
      <w:pPr>
        <w:pStyle w:val="7"/>
        <w:numPr>
          <w:ilvl w:val="0"/>
          <w:numId w:val="8"/>
        </w:numPr>
        <w:tabs>
          <w:tab w:val="left" w:pos="5054"/>
          <w:tab w:val="left" w:pos="5055"/>
        </w:tabs>
        <w:spacing w:before="0" w:after="0" w:line="240" w:lineRule="auto"/>
        <w:ind w:left="5054" w:right="0" w:hanging="533"/>
        <w:jc w:val="left"/>
        <w:rPr>
          <w:sz w:val="38"/>
        </w:rPr>
      </w:pPr>
      <w:r>
        <w:rPr>
          <w:rFonts w:ascii="Arial" w:hAnsi="Arial"/>
          <w:b/>
          <w:color w:val="FFFFFF"/>
          <w:sz w:val="38"/>
        </w:rPr>
        <w:t>Contenido</w:t>
      </w:r>
      <w:r>
        <w:rPr>
          <w:color w:val="FFFFFF"/>
          <w:sz w:val="38"/>
        </w:rPr>
        <w:t>:</w:t>
      </w:r>
      <w:r>
        <w:rPr>
          <w:color w:val="FFFFFF"/>
          <w:spacing w:val="-2"/>
          <w:sz w:val="38"/>
        </w:rPr>
        <w:t xml:space="preserve"> </w:t>
      </w:r>
      <w:r>
        <w:rPr>
          <w:color w:val="FFFFFF"/>
          <w:sz w:val="38"/>
        </w:rPr>
        <w:t>el contenido</w:t>
      </w:r>
      <w:r>
        <w:rPr>
          <w:color w:val="FFFFFF"/>
          <w:spacing w:val="5"/>
          <w:sz w:val="38"/>
        </w:rPr>
        <w:t xml:space="preserve"> </w:t>
      </w:r>
      <w:r>
        <w:rPr>
          <w:color w:val="FFFFFF"/>
          <w:sz w:val="38"/>
        </w:rPr>
        <w:t>del cuadro,</w:t>
      </w:r>
      <w:r>
        <w:rPr>
          <w:color w:val="FFFFFF"/>
          <w:spacing w:val="4"/>
          <w:sz w:val="38"/>
        </w:rPr>
        <w:t xml:space="preserve"> </w:t>
      </w:r>
      <w:r>
        <w:rPr>
          <w:color w:val="FFFFFF"/>
          <w:sz w:val="38"/>
        </w:rPr>
        <w:t>donde</w:t>
      </w:r>
      <w:r>
        <w:rPr>
          <w:color w:val="FFFFFF"/>
          <w:spacing w:val="6"/>
          <w:sz w:val="38"/>
        </w:rPr>
        <w:t xml:space="preserve"> </w:t>
      </w:r>
      <w:r>
        <w:rPr>
          <w:color w:val="FFFFFF"/>
          <w:sz w:val="38"/>
        </w:rPr>
        <w:t>aparecen</w:t>
      </w:r>
      <w:r>
        <w:rPr>
          <w:color w:val="FFFFFF"/>
          <w:spacing w:val="6"/>
          <w:sz w:val="38"/>
        </w:rPr>
        <w:t xml:space="preserve"> </w:t>
      </w:r>
      <w:r>
        <w:rPr>
          <w:color w:val="FFFFFF"/>
          <w:sz w:val="38"/>
        </w:rPr>
        <w:t>el texto</w:t>
      </w:r>
      <w:r>
        <w:rPr>
          <w:color w:val="FFFFFF"/>
          <w:spacing w:val="1"/>
          <w:sz w:val="38"/>
        </w:rPr>
        <w:t xml:space="preserve"> </w:t>
      </w:r>
      <w:r>
        <w:rPr>
          <w:color w:val="FFFFFF"/>
          <w:sz w:val="38"/>
        </w:rPr>
        <w:t>y</w:t>
      </w:r>
      <w:r>
        <w:rPr>
          <w:color w:val="FFFFFF"/>
          <w:spacing w:val="-2"/>
          <w:sz w:val="38"/>
        </w:rPr>
        <w:t xml:space="preserve"> </w:t>
      </w:r>
      <w:r>
        <w:rPr>
          <w:color w:val="FFFFFF"/>
          <w:sz w:val="38"/>
        </w:rPr>
        <w:t>las</w:t>
      </w:r>
    </w:p>
    <w:p w14:paraId="0FEE3ABC">
      <w:pPr>
        <w:spacing w:before="19"/>
        <w:ind w:left="5054" w:right="0" w:firstLine="0"/>
        <w:jc w:val="left"/>
        <w:rPr>
          <w:sz w:val="38"/>
        </w:rPr>
      </w:pPr>
      <w:r>
        <w:rPr>
          <w:color w:val="FFFFFF"/>
          <w:sz w:val="38"/>
        </w:rPr>
        <w:t>imágenes.</w:t>
      </w:r>
    </w:p>
    <w:p w14:paraId="7743E668">
      <w:pPr>
        <w:pStyle w:val="7"/>
        <w:numPr>
          <w:ilvl w:val="0"/>
          <w:numId w:val="8"/>
        </w:numPr>
        <w:tabs>
          <w:tab w:val="left" w:pos="5054"/>
          <w:tab w:val="left" w:pos="5055"/>
        </w:tabs>
        <w:spacing w:before="237" w:after="0" w:line="249" w:lineRule="auto"/>
        <w:ind w:left="5054" w:right="674" w:hanging="533"/>
        <w:jc w:val="left"/>
        <w:rPr>
          <w:sz w:val="38"/>
        </w:rPr>
      </w:pPr>
      <w:r>
        <w:rPr>
          <w:rFonts w:ascii="Arial" w:hAnsi="Arial"/>
          <w:b/>
          <w:color w:val="FFFFFF"/>
          <w:sz w:val="38"/>
        </w:rPr>
        <w:t>Relleno:</w:t>
      </w:r>
      <w:r>
        <w:rPr>
          <w:rFonts w:ascii="Arial" w:hAnsi="Arial"/>
          <w:b/>
          <w:color w:val="FFFFFF"/>
          <w:spacing w:val="2"/>
          <w:sz w:val="38"/>
        </w:rPr>
        <w:t xml:space="preserve"> </w:t>
      </w:r>
      <w:r>
        <w:rPr>
          <w:color w:val="FFFFFF"/>
          <w:sz w:val="38"/>
        </w:rPr>
        <w:t>borra un área</w:t>
      </w:r>
      <w:r>
        <w:rPr>
          <w:color w:val="FFFFFF"/>
          <w:spacing w:val="3"/>
          <w:sz w:val="38"/>
        </w:rPr>
        <w:t xml:space="preserve"> </w:t>
      </w:r>
      <w:r>
        <w:rPr>
          <w:color w:val="FFFFFF"/>
          <w:sz w:val="38"/>
        </w:rPr>
        <w:t>alrededor</w:t>
      </w:r>
      <w:r>
        <w:rPr>
          <w:color w:val="FFFFFF"/>
          <w:spacing w:val="5"/>
          <w:sz w:val="38"/>
        </w:rPr>
        <w:t xml:space="preserve"> </w:t>
      </w:r>
      <w:r>
        <w:rPr>
          <w:color w:val="FFFFFF"/>
          <w:sz w:val="38"/>
        </w:rPr>
        <w:t>del</w:t>
      </w:r>
      <w:r>
        <w:rPr>
          <w:color w:val="FFFFFF"/>
          <w:spacing w:val="3"/>
          <w:sz w:val="38"/>
        </w:rPr>
        <w:t xml:space="preserve"> </w:t>
      </w:r>
      <w:r>
        <w:rPr>
          <w:color w:val="FFFFFF"/>
          <w:sz w:val="38"/>
        </w:rPr>
        <w:t>contenido.</w:t>
      </w:r>
      <w:r>
        <w:rPr>
          <w:color w:val="FFFFFF"/>
          <w:spacing w:val="5"/>
          <w:sz w:val="38"/>
        </w:rPr>
        <w:t xml:space="preserve"> </w:t>
      </w:r>
      <w:r>
        <w:rPr>
          <w:color w:val="FFFFFF"/>
          <w:sz w:val="38"/>
        </w:rPr>
        <w:t>El</w:t>
      </w:r>
      <w:r>
        <w:rPr>
          <w:color w:val="FFFFFF"/>
          <w:spacing w:val="-3"/>
          <w:sz w:val="38"/>
        </w:rPr>
        <w:t xml:space="preserve"> </w:t>
      </w:r>
      <w:r>
        <w:rPr>
          <w:color w:val="FFFFFF"/>
          <w:sz w:val="38"/>
        </w:rPr>
        <w:t>acolchado</w:t>
      </w:r>
      <w:r>
        <w:rPr>
          <w:color w:val="FFFFFF"/>
          <w:spacing w:val="8"/>
          <w:sz w:val="38"/>
        </w:rPr>
        <w:t xml:space="preserve"> </w:t>
      </w:r>
      <w:r>
        <w:rPr>
          <w:color w:val="FFFFFF"/>
          <w:sz w:val="38"/>
        </w:rPr>
        <w:t>es</w:t>
      </w:r>
      <w:r>
        <w:rPr>
          <w:color w:val="FFFFFF"/>
          <w:spacing w:val="-103"/>
          <w:sz w:val="38"/>
        </w:rPr>
        <w:t xml:space="preserve"> </w:t>
      </w:r>
      <w:r>
        <w:rPr>
          <w:color w:val="FFFFFF"/>
          <w:sz w:val="38"/>
        </w:rPr>
        <w:t>transparente</w:t>
      </w:r>
    </w:p>
    <w:p w14:paraId="6B78B1EB">
      <w:pPr>
        <w:pStyle w:val="7"/>
        <w:numPr>
          <w:ilvl w:val="0"/>
          <w:numId w:val="8"/>
        </w:numPr>
        <w:tabs>
          <w:tab w:val="left" w:pos="5054"/>
          <w:tab w:val="left" w:pos="5055"/>
        </w:tabs>
        <w:spacing w:before="225" w:after="0" w:line="240" w:lineRule="auto"/>
        <w:ind w:left="5054" w:right="0" w:hanging="533"/>
        <w:jc w:val="left"/>
        <w:rPr>
          <w:sz w:val="38"/>
        </w:rPr>
      </w:pPr>
      <w:r>
        <w:rPr>
          <w:rFonts w:ascii="Arial" w:hAnsi="Arial"/>
          <w:b/>
          <w:color w:val="FFFFFF"/>
          <w:sz w:val="38"/>
        </w:rPr>
        <w:t>Borde</w:t>
      </w:r>
      <w:r>
        <w:rPr>
          <w:rFonts w:ascii="Arial" w:hAnsi="Arial"/>
          <w:b/>
          <w:color w:val="FFFFFF"/>
          <w:spacing w:val="1"/>
          <w:sz w:val="38"/>
        </w:rPr>
        <w:t xml:space="preserve"> </w:t>
      </w:r>
      <w:r>
        <w:rPr>
          <w:color w:val="FFFFFF"/>
          <w:sz w:val="38"/>
        </w:rPr>
        <w:t>-</w:t>
      </w:r>
      <w:r>
        <w:rPr>
          <w:color w:val="FFFFFF"/>
          <w:spacing w:val="-1"/>
          <w:sz w:val="38"/>
        </w:rPr>
        <w:t xml:space="preserve"> </w:t>
      </w:r>
      <w:r>
        <w:rPr>
          <w:color w:val="FFFFFF"/>
          <w:sz w:val="38"/>
        </w:rPr>
        <w:t>Un borde</w:t>
      </w:r>
      <w:r>
        <w:rPr>
          <w:color w:val="FFFFFF"/>
          <w:spacing w:val="4"/>
          <w:sz w:val="38"/>
        </w:rPr>
        <w:t xml:space="preserve"> </w:t>
      </w:r>
      <w:r>
        <w:rPr>
          <w:color w:val="FFFFFF"/>
          <w:sz w:val="38"/>
        </w:rPr>
        <w:t>que</w:t>
      </w:r>
      <w:r>
        <w:rPr>
          <w:color w:val="FFFFFF"/>
          <w:spacing w:val="2"/>
          <w:sz w:val="38"/>
        </w:rPr>
        <w:t xml:space="preserve"> </w:t>
      </w:r>
      <w:r>
        <w:rPr>
          <w:color w:val="FFFFFF"/>
          <w:sz w:val="38"/>
        </w:rPr>
        <w:t>rodea</w:t>
      </w:r>
      <w:r>
        <w:rPr>
          <w:color w:val="FFFFFF"/>
          <w:spacing w:val="4"/>
          <w:sz w:val="38"/>
        </w:rPr>
        <w:t xml:space="preserve"> </w:t>
      </w:r>
      <w:r>
        <w:rPr>
          <w:color w:val="FFFFFF"/>
          <w:sz w:val="38"/>
        </w:rPr>
        <w:t>el relleno</w:t>
      </w:r>
      <w:r>
        <w:rPr>
          <w:color w:val="FFFFFF"/>
          <w:spacing w:val="6"/>
          <w:sz w:val="38"/>
        </w:rPr>
        <w:t xml:space="preserve"> </w:t>
      </w:r>
      <w:r>
        <w:rPr>
          <w:color w:val="FFFFFF"/>
          <w:sz w:val="38"/>
        </w:rPr>
        <w:t>y</w:t>
      </w:r>
      <w:r>
        <w:rPr>
          <w:color w:val="FFFFFF"/>
          <w:spacing w:val="-1"/>
          <w:sz w:val="38"/>
        </w:rPr>
        <w:t xml:space="preserve"> </w:t>
      </w:r>
      <w:r>
        <w:rPr>
          <w:color w:val="FFFFFF"/>
          <w:sz w:val="38"/>
        </w:rPr>
        <w:t>el contenido</w:t>
      </w:r>
    </w:p>
    <w:p w14:paraId="72FC4B73">
      <w:pPr>
        <w:pStyle w:val="7"/>
        <w:numPr>
          <w:ilvl w:val="0"/>
          <w:numId w:val="8"/>
        </w:numPr>
        <w:tabs>
          <w:tab w:val="left" w:pos="5054"/>
          <w:tab w:val="left" w:pos="5055"/>
        </w:tabs>
        <w:spacing w:before="240" w:after="0" w:line="249" w:lineRule="auto"/>
        <w:ind w:left="5054" w:right="1932" w:hanging="533"/>
        <w:jc w:val="left"/>
        <w:rPr>
          <w:sz w:val="38"/>
        </w:rPr>
      </w:pPr>
      <w:r>
        <w:rPr>
          <w:rFonts w:ascii="Arial" w:hAnsi="Arial"/>
          <w:b/>
          <w:color w:val="FFFFFF"/>
          <w:sz w:val="38"/>
        </w:rPr>
        <w:t>Margen</w:t>
      </w:r>
      <w:r>
        <w:rPr>
          <w:color w:val="FFFFFF"/>
          <w:sz w:val="38"/>
        </w:rPr>
        <w:t>: borra</w:t>
      </w:r>
      <w:r>
        <w:rPr>
          <w:color w:val="FFFFFF"/>
          <w:spacing w:val="4"/>
          <w:sz w:val="38"/>
        </w:rPr>
        <w:t xml:space="preserve"> </w:t>
      </w:r>
      <w:r>
        <w:rPr>
          <w:color w:val="FFFFFF"/>
          <w:sz w:val="38"/>
        </w:rPr>
        <w:t>un</w:t>
      </w:r>
      <w:r>
        <w:rPr>
          <w:color w:val="FFFFFF"/>
          <w:spacing w:val="1"/>
          <w:sz w:val="38"/>
        </w:rPr>
        <w:t xml:space="preserve"> </w:t>
      </w:r>
      <w:r>
        <w:rPr>
          <w:color w:val="FFFFFF"/>
          <w:sz w:val="38"/>
        </w:rPr>
        <w:t>área fuera</w:t>
      </w:r>
      <w:r>
        <w:rPr>
          <w:color w:val="FFFFFF"/>
          <w:spacing w:val="1"/>
          <w:sz w:val="38"/>
        </w:rPr>
        <w:t xml:space="preserve"> </w:t>
      </w:r>
      <w:r>
        <w:rPr>
          <w:color w:val="FFFFFF"/>
          <w:sz w:val="38"/>
        </w:rPr>
        <w:t>de</w:t>
      </w:r>
      <w:r>
        <w:rPr>
          <w:color w:val="FFFFFF"/>
          <w:spacing w:val="1"/>
          <w:sz w:val="38"/>
        </w:rPr>
        <w:t xml:space="preserve"> </w:t>
      </w:r>
      <w:r>
        <w:rPr>
          <w:color w:val="FFFFFF"/>
          <w:sz w:val="38"/>
        </w:rPr>
        <w:t>la frontera.</w:t>
      </w:r>
      <w:r>
        <w:rPr>
          <w:color w:val="FFFFFF"/>
          <w:spacing w:val="1"/>
          <w:sz w:val="38"/>
        </w:rPr>
        <w:t xml:space="preserve"> </w:t>
      </w:r>
      <w:r>
        <w:rPr>
          <w:color w:val="FFFFFF"/>
          <w:sz w:val="38"/>
        </w:rPr>
        <w:t>El</w:t>
      </w:r>
      <w:r>
        <w:rPr>
          <w:color w:val="FFFFFF"/>
          <w:spacing w:val="-1"/>
          <w:sz w:val="38"/>
        </w:rPr>
        <w:t xml:space="preserve"> </w:t>
      </w:r>
      <w:r>
        <w:rPr>
          <w:color w:val="FFFFFF"/>
          <w:sz w:val="38"/>
        </w:rPr>
        <w:t>margen</w:t>
      </w:r>
      <w:r>
        <w:rPr>
          <w:color w:val="FFFFFF"/>
          <w:spacing w:val="3"/>
          <w:sz w:val="38"/>
        </w:rPr>
        <w:t xml:space="preserve"> </w:t>
      </w:r>
      <w:r>
        <w:rPr>
          <w:color w:val="FFFFFF"/>
          <w:sz w:val="38"/>
        </w:rPr>
        <w:t>es</w:t>
      </w:r>
      <w:r>
        <w:rPr>
          <w:color w:val="FFFFFF"/>
          <w:spacing w:val="-102"/>
          <w:sz w:val="38"/>
        </w:rPr>
        <w:t xml:space="preserve"> </w:t>
      </w:r>
      <w:r>
        <w:rPr>
          <w:color w:val="FFFFFF"/>
          <w:sz w:val="38"/>
        </w:rPr>
        <w:t>transparente</w:t>
      </w:r>
    </w:p>
    <w:p w14:paraId="57C2B585">
      <w:pPr>
        <w:pStyle w:val="7"/>
        <w:numPr>
          <w:ilvl w:val="0"/>
          <w:numId w:val="8"/>
        </w:numPr>
        <w:tabs>
          <w:tab w:val="left" w:pos="5054"/>
          <w:tab w:val="left" w:pos="5055"/>
        </w:tabs>
        <w:spacing w:before="221" w:after="0" w:line="240" w:lineRule="auto"/>
        <w:ind w:left="5054" w:right="0" w:hanging="533"/>
        <w:jc w:val="left"/>
        <w:rPr>
          <w:sz w:val="38"/>
        </w:rPr>
      </w:pPr>
      <w:r>
        <w:rPr>
          <w:color w:val="FFFFFF"/>
          <w:sz w:val="38"/>
        </w:rPr>
        <w:t>El</w:t>
      </w:r>
      <w:r>
        <w:rPr>
          <w:color w:val="FFFFFF"/>
          <w:spacing w:val="-3"/>
          <w:sz w:val="38"/>
        </w:rPr>
        <w:t xml:space="preserve"> </w:t>
      </w:r>
      <w:r>
        <w:rPr>
          <w:color w:val="FFFFFF"/>
          <w:sz w:val="38"/>
        </w:rPr>
        <w:t>modelo</w:t>
      </w:r>
      <w:r>
        <w:rPr>
          <w:color w:val="FFFFFF"/>
          <w:spacing w:val="6"/>
          <w:sz w:val="38"/>
        </w:rPr>
        <w:t xml:space="preserve"> </w:t>
      </w:r>
      <w:r>
        <w:rPr>
          <w:color w:val="FFFFFF"/>
          <w:sz w:val="38"/>
        </w:rPr>
        <w:t>de caja</w:t>
      </w:r>
      <w:r>
        <w:rPr>
          <w:color w:val="FFFFFF"/>
          <w:spacing w:val="1"/>
          <w:sz w:val="38"/>
        </w:rPr>
        <w:t xml:space="preserve"> </w:t>
      </w:r>
      <w:r>
        <w:rPr>
          <w:color w:val="FFFFFF"/>
          <w:sz w:val="38"/>
        </w:rPr>
        <w:t>nos permite</w:t>
      </w:r>
      <w:r>
        <w:rPr>
          <w:color w:val="FFFFFF"/>
          <w:spacing w:val="4"/>
          <w:sz w:val="38"/>
        </w:rPr>
        <w:t xml:space="preserve"> </w:t>
      </w:r>
      <w:r>
        <w:rPr>
          <w:color w:val="FFFFFF"/>
          <w:sz w:val="38"/>
        </w:rPr>
        <w:t>agregar</w:t>
      </w:r>
      <w:r>
        <w:rPr>
          <w:color w:val="FFFFFF"/>
          <w:spacing w:val="6"/>
          <w:sz w:val="38"/>
        </w:rPr>
        <w:t xml:space="preserve"> </w:t>
      </w:r>
      <w:r>
        <w:rPr>
          <w:color w:val="FFFFFF"/>
          <w:sz w:val="38"/>
        </w:rPr>
        <w:t>un</w:t>
      </w:r>
      <w:r>
        <w:rPr>
          <w:color w:val="FFFFFF"/>
          <w:spacing w:val="1"/>
          <w:sz w:val="38"/>
        </w:rPr>
        <w:t xml:space="preserve"> </w:t>
      </w:r>
      <w:r>
        <w:rPr>
          <w:color w:val="FFFFFF"/>
          <w:sz w:val="38"/>
        </w:rPr>
        <w:t>borde</w:t>
      </w:r>
      <w:r>
        <w:rPr>
          <w:color w:val="FFFFFF"/>
          <w:spacing w:val="3"/>
          <w:sz w:val="38"/>
        </w:rPr>
        <w:t xml:space="preserve"> </w:t>
      </w:r>
      <w:r>
        <w:rPr>
          <w:color w:val="FFFFFF"/>
          <w:sz w:val="38"/>
        </w:rPr>
        <w:t>alrededor</w:t>
      </w:r>
      <w:r>
        <w:rPr>
          <w:color w:val="FFFFFF"/>
          <w:spacing w:val="6"/>
          <w:sz w:val="38"/>
        </w:rPr>
        <w:t xml:space="preserve"> </w:t>
      </w:r>
      <w:r>
        <w:rPr>
          <w:color w:val="FFFFFF"/>
          <w:sz w:val="38"/>
        </w:rPr>
        <w:t>de los</w:t>
      </w:r>
    </w:p>
    <w:p w14:paraId="4C91E9C9">
      <w:pPr>
        <w:spacing w:before="20"/>
        <w:ind w:left="5054" w:right="0" w:firstLine="0"/>
        <w:jc w:val="left"/>
        <w:rPr>
          <w:sz w:val="38"/>
        </w:rPr>
      </w:pPr>
      <w:r>
        <w:rPr>
          <w:color w:val="FFFFFF"/>
          <w:sz w:val="38"/>
        </w:rPr>
        <w:t>elementos</w:t>
      </w:r>
      <w:r>
        <w:rPr>
          <w:color w:val="FFFFFF"/>
          <w:spacing w:val="5"/>
          <w:sz w:val="38"/>
        </w:rPr>
        <w:t xml:space="preserve"> </w:t>
      </w:r>
      <w:r>
        <w:rPr>
          <w:color w:val="FFFFFF"/>
          <w:sz w:val="38"/>
        </w:rPr>
        <w:t>y</w:t>
      </w:r>
      <w:r>
        <w:rPr>
          <w:color w:val="FFFFFF"/>
          <w:spacing w:val="-1"/>
          <w:sz w:val="38"/>
        </w:rPr>
        <w:t xml:space="preserve"> </w:t>
      </w:r>
      <w:r>
        <w:rPr>
          <w:color w:val="FFFFFF"/>
          <w:sz w:val="38"/>
        </w:rPr>
        <w:t>definir</w:t>
      </w:r>
      <w:r>
        <w:rPr>
          <w:color w:val="FFFFFF"/>
          <w:spacing w:val="3"/>
          <w:sz w:val="38"/>
        </w:rPr>
        <w:t xml:space="preserve"> </w:t>
      </w:r>
      <w:r>
        <w:rPr>
          <w:color w:val="FFFFFF"/>
          <w:sz w:val="38"/>
        </w:rPr>
        <w:t>el espacio</w:t>
      </w:r>
      <w:r>
        <w:rPr>
          <w:color w:val="FFFFFF"/>
          <w:spacing w:val="3"/>
          <w:sz w:val="38"/>
        </w:rPr>
        <w:t xml:space="preserve"> </w:t>
      </w:r>
      <w:r>
        <w:rPr>
          <w:color w:val="FFFFFF"/>
          <w:sz w:val="38"/>
        </w:rPr>
        <w:t>entre</w:t>
      </w:r>
      <w:r>
        <w:rPr>
          <w:color w:val="FFFFFF"/>
          <w:spacing w:val="4"/>
          <w:sz w:val="38"/>
        </w:rPr>
        <w:t xml:space="preserve"> </w:t>
      </w:r>
      <w:r>
        <w:rPr>
          <w:color w:val="FFFFFF"/>
          <w:sz w:val="38"/>
        </w:rPr>
        <w:t>los elementos.</w:t>
      </w:r>
    </w:p>
    <w:p w14:paraId="6D205935">
      <w:pPr>
        <w:spacing w:after="0"/>
        <w:jc w:val="left"/>
        <w:rPr>
          <w:sz w:val="38"/>
        </w:rPr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34A7C2DF">
      <w:pPr>
        <w:spacing w:before="40" w:line="401" w:lineRule="exact"/>
        <w:ind w:left="3649" w:right="0" w:firstLine="0"/>
        <w:jc w:val="left"/>
        <w:rPr>
          <w:rFonts w:ascii="Lucida Sans Unicode" w:hAnsi="Lucida Sans Unicode"/>
          <w:sz w:val="36"/>
        </w:rPr>
      </w:pPr>
      <w:r>
        <w:pict>
          <v:group id="_x0000_s1491" o:spid="_x0000_s1491" o:spt="203" style="position:absolute;left:0pt;margin-left:0pt;margin-top:0pt;height:540pt;width:960pt;mso-position-horizontal-relative:page;mso-position-vertical-relative:page;z-index:-251603968;mso-width-relative:page;mso-height-relative:page;" coordsize="19200,10800">
            <o:lock v:ext="edit"/>
            <v:shape id="_x0000_s1492" o:spid="_x0000_s1492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493" o:spid="_x0000_s1493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494" o:spid="_x0000_s1494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495" o:spid="_x0000_s1495" o:spt="203" style="position:absolute;left:0pt;margin-left:0pt;margin-top:0pt;height:540pt;width:898.05pt;mso-position-horizontal-relative:page;mso-position-vertical-relative:page;z-index:-251602944;mso-width-relative:page;mso-height-relative:page;" coordsize="17961,10800">
            <o:lock v:ext="edit"/>
            <v:rect id="_x0000_s1496" o:spid="_x0000_s1496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497" o:spid="_x0000_s1497" o:spt="1" style="position:absolute;left:1515;top:0;height:10800;width:67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498" o:spid="_x0000_s1498" o:spt="1" style="position:absolute;left:1581;top:0;height:10800;width:16335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rect id="_x0000_s1499" o:spid="_x0000_s1499" o:spt="1" style="position:absolute;left:17917;top:0;height:10800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500" o:spid="_x0000_s1500" o:spt="75" alt="Captura de pantalla de computadora&#10;&#10;Descripción generada automáticamente" type="#_x0000_t75" style="position:absolute;left:5260;top:4461;height:5066;width:9263;" filled="f" stroked="f" coordsize="21600,21600">
              <v:path/>
              <v:fill on="f" focussize="0,0"/>
              <v:stroke on="f"/>
              <v:imagedata r:id="rId57" o:title=""/>
              <o:lock v:ext="edit" aspectratio="t"/>
            </v:shape>
          </v:group>
        </w:pict>
      </w:r>
      <w:r>
        <w:rPr>
          <w:rFonts w:ascii="Lucida Sans Unicode" w:hAnsi="Lucida Sans Unicode"/>
          <w:color w:val="A9ACED"/>
          <w:w w:val="87"/>
          <w:sz w:val="36"/>
        </w:rPr>
        <w:t>◤</w:t>
      </w:r>
    </w:p>
    <w:p w14:paraId="5267FB65">
      <w:pPr>
        <w:pStyle w:val="2"/>
        <w:spacing w:line="629" w:lineRule="exact"/>
        <w:ind w:left="10532"/>
      </w:pPr>
      <w:r>
        <w:rPr>
          <w:color w:val="FFFFFF"/>
        </w:rPr>
        <w:t>Modelo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en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caja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Css</w:t>
      </w:r>
    </w:p>
    <w:p w14:paraId="5D3F5466">
      <w:pPr>
        <w:spacing w:after="0" w:line="629" w:lineRule="exact"/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236537F4">
      <w:pPr>
        <w:pStyle w:val="5"/>
        <w:spacing w:before="3"/>
        <w:rPr>
          <w:sz w:val="18"/>
        </w:rPr>
      </w:pPr>
      <w:r>
        <w:pict>
          <v:group id="_x0000_s1501" o:spid="_x0000_s1501" o:spt="203" style="position:absolute;left:0pt;margin-left:0pt;margin-top:0pt;height:540pt;width:960pt;mso-position-horizontal-relative:page;mso-position-vertical-relative:page;z-index:-251601920;mso-width-relative:page;mso-height-relative:page;" coordsize="19200,10800">
            <o:lock v:ext="edit"/>
            <v:shape id="_x0000_s1502" o:spid="_x0000_s1502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503" o:spid="_x0000_s1503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504" o:spid="_x0000_s1504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505" o:spid="_x0000_s1505" o:spt="203" style="position:absolute;left:0pt;margin-left:0pt;margin-top:0pt;height:540.05pt;width:960pt;mso-position-horizontal-relative:page;mso-position-vertical-relative:page;z-index:-251601920;mso-width-relative:page;mso-height-relative:page;" coordsize="19200,10801">
            <o:lock v:ext="edit"/>
            <v:shape id="_x0000_s1506" o:spid="_x0000_s1506" o:spt="75" type="#_x0000_t75" style="position:absolute;left:0;top:-1;height:10796;width:19197;" filled="f" stroked="f" coordsize="21600,21600">
              <v:path/>
              <v:fill on="f" focussize="0,0"/>
              <v:stroke on="f"/>
              <v:imagedata r:id="rId32" o:title=""/>
              <o:lock v:ext="edit" aspectratio="t"/>
            </v:shape>
            <v:shape id="_x0000_s1507" o:spid="_x0000_s1507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508" o:spid="_x0000_s1508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15" o:title=""/>
              <o:lock v:ext="edit" aspectratio="t"/>
            </v:shape>
            <v:rect id="_x0000_s1509" o:spid="_x0000_s1509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510" o:spid="_x0000_s1510" o:spt="1" style="position:absolute;left:1515;top:0;height:10800;width:72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511" o:spid="_x0000_s1511" o:spt="1" style="position:absolute;left:1586;top:0;height:10800;width:16344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shape id="_x0000_s1512" o:spid="_x0000_s1512" o:spt="75" type="#_x0000_t75" style="position:absolute;left:8553;top:4264;height:4181;width:7594;" filled="f" stroked="f" coordsize="21600,21600">
              <v:path/>
              <v:fill on="f" focussize="0,0"/>
              <v:stroke on="f"/>
              <v:imagedata r:id="rId58" o:title=""/>
              <o:lock v:ext="edit" aspectratio="t"/>
            </v:shape>
            <v:shape id="_x0000_s1513" o:spid="_x0000_s1513" o:spt="75" type="#_x0000_t75" style="position:absolute;left:8540;top:4253;height:4204;width:7619;" filled="f" stroked="f" coordsize="21600,21600">
              <v:path/>
              <v:fill on="f" focussize="0,0"/>
              <v:stroke on="f"/>
              <v:imagedata r:id="rId59" o:title=""/>
              <o:lock v:ext="edit" aspectratio="t"/>
            </v:shape>
            <v:rect id="_x0000_s1514" o:spid="_x0000_s1514" o:spt="1" style="position:absolute;left:17933;top:0;height:10796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</v:group>
        </w:pict>
      </w:r>
    </w:p>
    <w:p w14:paraId="26EA15E1">
      <w:pPr>
        <w:spacing w:before="78"/>
        <w:ind w:left="3246" w:right="0" w:firstLine="0"/>
        <w:jc w:val="left"/>
        <w:rPr>
          <w:sz w:val="68"/>
        </w:rPr>
      </w:pPr>
      <w:r>
        <w:pict>
          <v:shape id="_x0000_s1515" o:spid="_x0000_s1515" o:spt="202" type="#_x0000_t202" style="position:absolute;left:0pt;margin-left:182.4pt;margin-top:-5.45pt;height:20.5pt;width:15.85pt;mso-position-horizontal-relative:page;z-index:-25160294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51686C68">
                  <w:pPr>
                    <w:spacing w:before="0" w:line="410" w:lineRule="exact"/>
                    <w:ind w:left="0" w:right="0" w:firstLine="0"/>
                    <w:jc w:val="left"/>
                    <w:rPr>
                      <w:rFonts w:ascii="Lucida Sans Unicode" w:hAnsi="Lucida Sans Unicode"/>
                      <w:sz w:val="36"/>
                    </w:rPr>
                  </w:pPr>
                  <w:r>
                    <w:rPr>
                      <w:rFonts w:ascii="Lucida Sans Unicode" w:hAnsi="Lucida Sans Unicode"/>
                      <w:color w:val="A9ACED"/>
                      <w:w w:val="87"/>
                      <w:sz w:val="36"/>
                    </w:rPr>
                    <w:t>◤</w:t>
                  </w:r>
                </w:p>
              </w:txbxContent>
            </v:textbox>
          </v:shape>
        </w:pict>
      </w:r>
      <w:r>
        <w:rPr>
          <w:color w:val="FFFFFF"/>
          <w:sz w:val="68"/>
        </w:rPr>
        <w:t>Diseño</w:t>
      </w:r>
      <w:r>
        <w:rPr>
          <w:color w:val="FFFFFF"/>
          <w:spacing w:val="-4"/>
          <w:sz w:val="68"/>
        </w:rPr>
        <w:t xml:space="preserve"> </w:t>
      </w:r>
      <w:r>
        <w:rPr>
          <w:color w:val="FFFFFF"/>
          <w:sz w:val="68"/>
        </w:rPr>
        <w:t>del</w:t>
      </w:r>
      <w:r>
        <w:rPr>
          <w:color w:val="FFFFFF"/>
          <w:spacing w:val="-1"/>
          <w:sz w:val="68"/>
        </w:rPr>
        <w:t xml:space="preserve"> </w:t>
      </w:r>
      <w:r>
        <w:rPr>
          <w:color w:val="FFFFFF"/>
          <w:sz w:val="68"/>
        </w:rPr>
        <w:t>sitio</w:t>
      </w:r>
      <w:r>
        <w:rPr>
          <w:color w:val="FFFFFF"/>
          <w:spacing w:val="-3"/>
          <w:sz w:val="68"/>
        </w:rPr>
        <w:t xml:space="preserve"> </w:t>
      </w:r>
      <w:r>
        <w:rPr>
          <w:color w:val="FFFFFF"/>
          <w:sz w:val="68"/>
        </w:rPr>
        <w:t>web CSS</w:t>
      </w:r>
    </w:p>
    <w:p w14:paraId="24BE8961">
      <w:pPr>
        <w:pStyle w:val="5"/>
        <w:rPr>
          <w:sz w:val="76"/>
        </w:rPr>
      </w:pPr>
    </w:p>
    <w:p w14:paraId="278AAD77">
      <w:pPr>
        <w:pStyle w:val="5"/>
        <w:rPr>
          <w:sz w:val="76"/>
        </w:rPr>
      </w:pPr>
    </w:p>
    <w:p w14:paraId="69A7D722">
      <w:pPr>
        <w:pStyle w:val="5"/>
        <w:rPr>
          <w:sz w:val="97"/>
        </w:rPr>
      </w:pPr>
    </w:p>
    <w:p w14:paraId="5F69CDAF">
      <w:pPr>
        <w:pStyle w:val="7"/>
        <w:numPr>
          <w:ilvl w:val="1"/>
          <w:numId w:val="4"/>
        </w:numPr>
        <w:tabs>
          <w:tab w:val="left" w:pos="3798"/>
          <w:tab w:val="left" w:pos="3799"/>
        </w:tabs>
        <w:spacing w:before="0" w:after="0" w:line="300" w:lineRule="auto"/>
        <w:ind w:left="3798" w:right="9570" w:hanging="533"/>
        <w:jc w:val="left"/>
        <w:rPr>
          <w:rFonts w:ascii="Wingdings" w:hAnsi="Wingdings"/>
          <w:color w:val="A9ACED"/>
          <w:sz w:val="29"/>
        </w:rPr>
      </w:pPr>
      <w:r>
        <w:rPr>
          <w:color w:val="FFFFFF"/>
          <w:sz w:val="32"/>
        </w:rPr>
        <w:t>Un</w:t>
      </w:r>
      <w:r>
        <w:rPr>
          <w:color w:val="FFFFFF"/>
          <w:spacing w:val="-7"/>
          <w:sz w:val="32"/>
        </w:rPr>
        <w:t xml:space="preserve"> </w:t>
      </w:r>
      <w:r>
        <w:rPr>
          <w:color w:val="FFFFFF"/>
          <w:sz w:val="32"/>
        </w:rPr>
        <w:t>sitio</w:t>
      </w:r>
      <w:r>
        <w:rPr>
          <w:color w:val="FFFFFF"/>
          <w:spacing w:val="-8"/>
          <w:sz w:val="32"/>
        </w:rPr>
        <w:t xml:space="preserve"> </w:t>
      </w:r>
      <w:r>
        <w:rPr>
          <w:color w:val="FFFFFF"/>
          <w:sz w:val="32"/>
        </w:rPr>
        <w:t>web</w:t>
      </w:r>
      <w:r>
        <w:rPr>
          <w:color w:val="FFFFFF"/>
          <w:spacing w:val="-4"/>
          <w:sz w:val="32"/>
        </w:rPr>
        <w:t xml:space="preserve"> </w:t>
      </w:r>
      <w:r>
        <w:rPr>
          <w:color w:val="FFFFFF"/>
          <w:sz w:val="32"/>
        </w:rPr>
        <w:t>a</w:t>
      </w:r>
      <w:r>
        <w:rPr>
          <w:color w:val="FFFFFF"/>
          <w:spacing w:val="-3"/>
          <w:sz w:val="32"/>
        </w:rPr>
        <w:t xml:space="preserve"> </w:t>
      </w:r>
      <w:r>
        <w:rPr>
          <w:color w:val="FFFFFF"/>
          <w:sz w:val="32"/>
        </w:rPr>
        <w:t>menudo</w:t>
      </w:r>
      <w:r>
        <w:rPr>
          <w:color w:val="FFFFFF"/>
          <w:spacing w:val="-86"/>
          <w:sz w:val="32"/>
        </w:rPr>
        <w:t xml:space="preserve"> </w:t>
      </w:r>
      <w:r>
        <w:rPr>
          <w:color w:val="FFFFFF"/>
          <w:sz w:val="32"/>
        </w:rPr>
        <w:t>se divide en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encabezados, menús,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contenido y un pie de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página:</w:t>
      </w:r>
    </w:p>
    <w:p w14:paraId="49068094">
      <w:pPr>
        <w:spacing w:after="0" w:line="300" w:lineRule="auto"/>
        <w:jc w:val="left"/>
        <w:rPr>
          <w:rFonts w:ascii="Wingdings" w:hAnsi="Wingdings"/>
          <w:sz w:val="29"/>
        </w:rPr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7AD182BA">
      <w:pPr>
        <w:spacing w:before="40" w:line="401" w:lineRule="exact"/>
        <w:ind w:left="3649" w:right="0" w:firstLine="0"/>
        <w:jc w:val="left"/>
        <w:rPr>
          <w:rFonts w:ascii="Lucida Sans Unicode" w:hAnsi="Lucida Sans Unicode"/>
          <w:sz w:val="36"/>
        </w:rPr>
      </w:pPr>
      <w:r>
        <w:pict>
          <v:group id="_x0000_s1516" o:spid="_x0000_s1516" o:spt="203" style="position:absolute;left:0pt;margin-left:0pt;margin-top:0pt;height:540pt;width:960pt;mso-position-horizontal-relative:page;mso-position-vertical-relative:page;z-index:-251600896;mso-width-relative:page;mso-height-relative:page;" coordsize="19200,10800">
            <o:lock v:ext="edit"/>
            <v:shape id="_x0000_s1517" o:spid="_x0000_s1517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518" o:spid="_x0000_s1518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519" o:spid="_x0000_s1519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520" o:spid="_x0000_s1520" o:spt="203" style="position:absolute;left:0pt;margin-left:0pt;margin-top:0pt;height:540pt;width:898.05pt;mso-position-horizontal-relative:page;mso-position-vertical-relative:page;z-index:-251600896;mso-width-relative:page;mso-height-relative:page;" coordsize="17961,10800">
            <o:lock v:ext="edit"/>
            <v:rect id="_x0000_s1521" o:spid="_x0000_s1521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522" o:spid="_x0000_s1522" o:spt="1" style="position:absolute;left:1515;top:0;height:10800;width:67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523" o:spid="_x0000_s1523" o:spt="1" style="position:absolute;left:1581;top:0;height:10800;width:16335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rect id="_x0000_s1524" o:spid="_x0000_s1524" o:spt="1" style="position:absolute;left:17917;top:0;height:10800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</v:group>
        </w:pict>
      </w:r>
      <w:r>
        <w:rPr>
          <w:rFonts w:ascii="Lucida Sans Unicode" w:hAnsi="Lucida Sans Unicode"/>
          <w:color w:val="A9ACED"/>
          <w:w w:val="87"/>
          <w:sz w:val="36"/>
        </w:rPr>
        <w:t>◤</w:t>
      </w:r>
    </w:p>
    <w:p w14:paraId="150A509E">
      <w:pPr>
        <w:pStyle w:val="2"/>
        <w:spacing w:line="629" w:lineRule="exact"/>
        <w:ind w:left="0" w:right="116"/>
        <w:jc w:val="right"/>
      </w:pPr>
      <w:r>
        <w:rPr>
          <w:color w:val="FFFFFF"/>
        </w:rPr>
        <w:t>Encabezado</w:t>
      </w:r>
    </w:p>
    <w:p w14:paraId="6126EC18">
      <w:pPr>
        <w:pStyle w:val="5"/>
        <w:rPr>
          <w:sz w:val="76"/>
        </w:rPr>
      </w:pPr>
    </w:p>
    <w:p w14:paraId="3BDCB2E5">
      <w:pPr>
        <w:pStyle w:val="5"/>
        <w:rPr>
          <w:sz w:val="76"/>
        </w:rPr>
      </w:pPr>
    </w:p>
    <w:p w14:paraId="5B5D7B6E">
      <w:pPr>
        <w:pStyle w:val="5"/>
        <w:rPr>
          <w:sz w:val="93"/>
        </w:rPr>
      </w:pPr>
    </w:p>
    <w:p w14:paraId="15616BEA">
      <w:pPr>
        <w:pStyle w:val="7"/>
        <w:numPr>
          <w:ilvl w:val="0"/>
          <w:numId w:val="9"/>
        </w:numPr>
        <w:tabs>
          <w:tab w:val="left" w:pos="5054"/>
          <w:tab w:val="left" w:pos="5055"/>
        </w:tabs>
        <w:spacing w:before="0" w:after="0" w:line="300" w:lineRule="auto"/>
        <w:ind w:left="5054" w:right="231" w:hanging="533"/>
        <w:jc w:val="left"/>
        <w:rPr>
          <w:sz w:val="40"/>
        </w:rPr>
      </w:pPr>
      <w:r>
        <w:rPr>
          <w:color w:val="FFFFFF"/>
          <w:sz w:val="40"/>
        </w:rPr>
        <w:t>Un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encabezado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generalmente</w:t>
      </w:r>
      <w:r>
        <w:rPr>
          <w:color w:val="FFFFFF"/>
          <w:spacing w:val="-9"/>
          <w:sz w:val="40"/>
        </w:rPr>
        <w:t xml:space="preserve"> </w:t>
      </w:r>
      <w:r>
        <w:rPr>
          <w:color w:val="FFFFFF"/>
          <w:sz w:val="40"/>
        </w:rPr>
        <w:t>se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encuentra</w:t>
      </w:r>
      <w:r>
        <w:rPr>
          <w:color w:val="FFFFFF"/>
          <w:spacing w:val="-8"/>
          <w:sz w:val="40"/>
        </w:rPr>
        <w:t xml:space="preserve"> </w:t>
      </w:r>
      <w:r>
        <w:rPr>
          <w:color w:val="FFFFFF"/>
          <w:sz w:val="40"/>
        </w:rPr>
        <w:t>en</w:t>
      </w:r>
      <w:r>
        <w:rPr>
          <w:color w:val="FFFFFF"/>
          <w:spacing w:val="2"/>
          <w:sz w:val="40"/>
        </w:rPr>
        <w:t xml:space="preserve"> </w:t>
      </w:r>
      <w:r>
        <w:rPr>
          <w:color w:val="FFFFFF"/>
          <w:sz w:val="40"/>
        </w:rPr>
        <w:t>la</w:t>
      </w:r>
      <w:r>
        <w:rPr>
          <w:color w:val="FFFFFF"/>
          <w:spacing w:val="2"/>
          <w:sz w:val="40"/>
        </w:rPr>
        <w:t xml:space="preserve"> </w:t>
      </w:r>
      <w:r>
        <w:rPr>
          <w:color w:val="FFFFFF"/>
          <w:sz w:val="40"/>
        </w:rPr>
        <w:t>parte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superior</w:t>
      </w:r>
      <w:r>
        <w:rPr>
          <w:color w:val="FFFFFF"/>
          <w:spacing w:val="-108"/>
          <w:sz w:val="40"/>
        </w:rPr>
        <w:t xml:space="preserve"> </w:t>
      </w:r>
      <w:r>
        <w:rPr>
          <w:color w:val="FFFFFF"/>
          <w:sz w:val="40"/>
        </w:rPr>
        <w:t>del sitio web (o justo debajo de un menú de navegación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superior). A menudo contiene un logotipo o el nombre del sitio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web</w:t>
      </w:r>
    </w:p>
    <w:p w14:paraId="2521D70F">
      <w:pPr>
        <w:spacing w:after="0" w:line="300" w:lineRule="auto"/>
        <w:jc w:val="left"/>
        <w:rPr>
          <w:sz w:val="40"/>
        </w:rPr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6AF6DF2C">
      <w:pPr>
        <w:pStyle w:val="5"/>
        <w:spacing w:before="3"/>
        <w:rPr>
          <w:sz w:val="18"/>
        </w:rPr>
      </w:pPr>
      <w:r>
        <w:pict>
          <v:group id="_x0000_s1525" o:spid="_x0000_s1525" o:spt="203" style="position:absolute;left:0pt;margin-left:0pt;margin-top:0pt;height:540pt;width:960pt;mso-position-horizontal-relative:page;mso-position-vertical-relative:page;z-index:-251599872;mso-width-relative:page;mso-height-relative:page;" coordsize="19200,10800">
            <o:lock v:ext="edit"/>
            <v:shape id="_x0000_s1526" o:spid="_x0000_s1526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527" o:spid="_x0000_s1527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528" o:spid="_x0000_s1528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529" o:spid="_x0000_s1529" o:spt="203" style="position:absolute;left:0pt;margin-left:0pt;margin-top:0pt;height:540.05pt;width:960pt;mso-position-horizontal-relative:page;mso-position-vertical-relative:page;z-index:-251598848;mso-width-relative:page;mso-height-relative:page;" coordsize="19200,10801">
            <o:lock v:ext="edit"/>
            <v:shape id="_x0000_s1530" o:spid="_x0000_s1530" o:spt="75" type="#_x0000_t75" style="position:absolute;left:0;top:-1;height:10796;width:19197;" filled="f" stroked="f" coordsize="21600,21600">
              <v:path/>
              <v:fill on="f" focussize="0,0"/>
              <v:stroke on="f"/>
              <v:imagedata r:id="rId32" o:title=""/>
              <o:lock v:ext="edit" aspectratio="t"/>
            </v:shape>
            <v:shape id="_x0000_s1531" o:spid="_x0000_s1531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532" o:spid="_x0000_s1532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15" o:title=""/>
              <o:lock v:ext="edit" aspectratio="t"/>
            </v:shape>
            <v:rect id="_x0000_s1533" o:spid="_x0000_s1533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534" o:spid="_x0000_s1534" o:spt="1" style="position:absolute;left:1515;top:0;height:10800;width:72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535" o:spid="_x0000_s1535" o:spt="1" style="position:absolute;left:1586;top:0;height:10800;width:16344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shape id="_x0000_s1536" o:spid="_x0000_s1536" o:spt="75" type="#_x0000_t75" style="position:absolute;left:7444;top:3232;height:6564;width:9790;" filled="f" stroked="f" coordsize="21600,21600">
              <v:path/>
              <v:fill on="f" focussize="0,0"/>
              <v:stroke on="f"/>
              <v:imagedata r:id="rId60" o:title=""/>
              <o:lock v:ext="edit" aspectratio="t"/>
            </v:shape>
            <v:shape id="_x0000_s1537" o:spid="_x0000_s1537" o:spt="75" type="#_x0000_t75" style="position:absolute;left:7431;top:3219;height:6590;width:9816;" filled="f" stroked="f" coordsize="21600,21600">
              <v:path/>
              <v:fill on="f" focussize="0,0"/>
              <v:stroke on="f"/>
              <v:imagedata r:id="rId61" o:title=""/>
              <o:lock v:ext="edit" aspectratio="t"/>
            </v:shape>
            <v:rect id="_x0000_s1538" o:spid="_x0000_s1538" o:spt="1" style="position:absolute;left:17933;top:0;height:10796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</v:group>
        </w:pict>
      </w:r>
    </w:p>
    <w:p w14:paraId="4F9D71EC">
      <w:pPr>
        <w:pStyle w:val="2"/>
        <w:spacing w:before="78"/>
      </w:pPr>
      <w:r>
        <w:pict>
          <v:shape id="_x0000_s1539" o:spid="_x0000_s1539" o:spt="202" type="#_x0000_t202" style="position:absolute;left:0pt;margin-left:182.4pt;margin-top:-5.45pt;height:20.5pt;width:15.85pt;mso-position-horizontal-relative:page;z-index:-251599872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0B5B0EA1">
                  <w:pPr>
                    <w:spacing w:before="0" w:line="410" w:lineRule="exact"/>
                    <w:ind w:left="0" w:right="0" w:firstLine="0"/>
                    <w:jc w:val="left"/>
                    <w:rPr>
                      <w:rFonts w:ascii="Lucida Sans Unicode" w:hAnsi="Lucida Sans Unicode"/>
                      <w:sz w:val="36"/>
                    </w:rPr>
                  </w:pPr>
                  <w:r>
                    <w:rPr>
                      <w:rFonts w:ascii="Lucida Sans Unicode" w:hAnsi="Lucida Sans Unicode"/>
                      <w:color w:val="A9ACED"/>
                      <w:w w:val="87"/>
                      <w:sz w:val="36"/>
                    </w:rPr>
                    <w:t>◤</w:t>
                  </w:r>
                </w:p>
              </w:txbxContent>
            </v:textbox>
          </v:shape>
        </w:pict>
      </w:r>
      <w:r>
        <w:rPr>
          <w:color w:val="FFFFFF"/>
        </w:rPr>
        <w:t>Barra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de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navegación</w:t>
      </w:r>
    </w:p>
    <w:p w14:paraId="32FAEEF6">
      <w:pPr>
        <w:pStyle w:val="5"/>
        <w:rPr>
          <w:sz w:val="76"/>
        </w:rPr>
      </w:pPr>
    </w:p>
    <w:p w14:paraId="22AD0B16">
      <w:pPr>
        <w:pStyle w:val="5"/>
        <w:spacing w:before="4"/>
        <w:rPr>
          <w:sz w:val="103"/>
        </w:rPr>
      </w:pPr>
    </w:p>
    <w:p w14:paraId="7ADB3A17">
      <w:pPr>
        <w:pStyle w:val="7"/>
        <w:numPr>
          <w:ilvl w:val="1"/>
          <w:numId w:val="4"/>
        </w:numPr>
        <w:tabs>
          <w:tab w:val="left" w:pos="3798"/>
          <w:tab w:val="left" w:pos="3799"/>
        </w:tabs>
        <w:spacing w:before="0" w:after="0" w:line="300" w:lineRule="auto"/>
        <w:ind w:left="3798" w:right="9888" w:hanging="533"/>
        <w:jc w:val="left"/>
        <w:rPr>
          <w:rFonts w:ascii="Wingdings" w:hAnsi="Wingdings"/>
          <w:color w:val="A9ACED"/>
          <w:sz w:val="29"/>
        </w:rPr>
      </w:pPr>
      <w:r>
        <w:rPr>
          <w:color w:val="FFFFFF"/>
          <w:sz w:val="32"/>
        </w:rPr>
        <w:t>Una</w:t>
      </w:r>
      <w:r>
        <w:rPr>
          <w:color w:val="FFFFFF"/>
          <w:spacing w:val="-2"/>
          <w:sz w:val="32"/>
        </w:rPr>
        <w:t xml:space="preserve"> </w:t>
      </w:r>
      <w:r>
        <w:rPr>
          <w:color w:val="FFFFFF"/>
          <w:sz w:val="32"/>
        </w:rPr>
        <w:t>barra</w:t>
      </w:r>
      <w:r>
        <w:rPr>
          <w:color w:val="FFFFFF"/>
          <w:spacing w:val="3"/>
          <w:sz w:val="32"/>
        </w:rPr>
        <w:t xml:space="preserve"> </w:t>
      </w:r>
      <w:r>
        <w:rPr>
          <w:color w:val="FFFFFF"/>
          <w:sz w:val="32"/>
        </w:rPr>
        <w:t>de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navegación</w:t>
      </w:r>
      <w:r>
        <w:rPr>
          <w:color w:val="FFFFFF"/>
          <w:spacing w:val="-19"/>
          <w:sz w:val="32"/>
        </w:rPr>
        <w:t xml:space="preserve"> </w:t>
      </w:r>
      <w:r>
        <w:rPr>
          <w:color w:val="FFFFFF"/>
          <w:sz w:val="32"/>
        </w:rPr>
        <w:t>contiene</w:t>
      </w:r>
      <w:r>
        <w:rPr>
          <w:color w:val="FFFFFF"/>
          <w:spacing w:val="-86"/>
          <w:sz w:val="32"/>
        </w:rPr>
        <w:t xml:space="preserve"> </w:t>
      </w:r>
      <w:r>
        <w:rPr>
          <w:color w:val="FFFFFF"/>
          <w:sz w:val="32"/>
        </w:rPr>
        <w:t>una lista de enlaces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para</w:t>
      </w:r>
      <w:r>
        <w:rPr>
          <w:color w:val="FFFFFF"/>
          <w:spacing w:val="-1"/>
          <w:sz w:val="32"/>
        </w:rPr>
        <w:t xml:space="preserve"> </w:t>
      </w:r>
      <w:r>
        <w:rPr>
          <w:color w:val="FFFFFF"/>
          <w:sz w:val="32"/>
        </w:rPr>
        <w:t>ayudar</w:t>
      </w:r>
      <w:r>
        <w:rPr>
          <w:color w:val="FFFFFF"/>
          <w:spacing w:val="5"/>
          <w:sz w:val="32"/>
        </w:rPr>
        <w:t xml:space="preserve"> </w:t>
      </w:r>
      <w:r>
        <w:rPr>
          <w:color w:val="FFFFFF"/>
          <w:sz w:val="32"/>
        </w:rPr>
        <w:t>a</w:t>
      </w:r>
      <w:r>
        <w:rPr>
          <w:color w:val="FFFFFF"/>
          <w:spacing w:val="-2"/>
          <w:sz w:val="32"/>
        </w:rPr>
        <w:t xml:space="preserve"> </w:t>
      </w:r>
      <w:r>
        <w:rPr>
          <w:color w:val="FFFFFF"/>
          <w:sz w:val="32"/>
        </w:rPr>
        <w:t>los</w:t>
      </w:r>
      <w:r>
        <w:rPr>
          <w:color w:val="FFFFFF"/>
          <w:spacing w:val="1"/>
          <w:sz w:val="32"/>
        </w:rPr>
        <w:t xml:space="preserve"> </w:t>
      </w:r>
      <w:r>
        <w:rPr>
          <w:color w:val="FFFFFF"/>
          <w:sz w:val="32"/>
        </w:rPr>
        <w:t>visitantes a navegar</w:t>
      </w:r>
      <w:r>
        <w:rPr>
          <w:color w:val="FFFFFF"/>
          <w:spacing w:val="-86"/>
          <w:sz w:val="32"/>
        </w:rPr>
        <w:t xml:space="preserve"> </w:t>
      </w:r>
      <w:r>
        <w:rPr>
          <w:color w:val="FFFFFF"/>
          <w:sz w:val="32"/>
        </w:rPr>
        <w:t>por su</w:t>
      </w:r>
      <w:r>
        <w:rPr>
          <w:color w:val="FFFFFF"/>
          <w:spacing w:val="-2"/>
          <w:sz w:val="32"/>
        </w:rPr>
        <w:t xml:space="preserve"> </w:t>
      </w:r>
      <w:r>
        <w:rPr>
          <w:color w:val="FFFFFF"/>
          <w:sz w:val="32"/>
        </w:rPr>
        <w:t>sitio</w:t>
      </w:r>
      <w:r>
        <w:rPr>
          <w:color w:val="FFFFFF"/>
          <w:spacing w:val="-4"/>
          <w:sz w:val="32"/>
        </w:rPr>
        <w:t xml:space="preserve"> </w:t>
      </w:r>
      <w:r>
        <w:rPr>
          <w:color w:val="FFFFFF"/>
          <w:sz w:val="32"/>
        </w:rPr>
        <w:t>web:</w:t>
      </w:r>
    </w:p>
    <w:p w14:paraId="224F6173">
      <w:pPr>
        <w:spacing w:before="266"/>
        <w:ind w:left="3265" w:right="0" w:firstLine="0"/>
        <w:jc w:val="left"/>
        <w:rPr>
          <w:rFonts w:ascii="Wingdings" w:hAnsi="Wingdings"/>
          <w:sz w:val="29"/>
        </w:rPr>
      </w:pPr>
      <w:r>
        <w:rPr>
          <w:rFonts w:ascii="Wingdings" w:hAnsi="Wingdings"/>
          <w:color w:val="A9ACED"/>
          <w:w w:val="99"/>
          <w:sz w:val="29"/>
        </w:rPr>
        <w:t></w:t>
      </w:r>
    </w:p>
    <w:p w14:paraId="25650914">
      <w:pPr>
        <w:spacing w:after="0"/>
        <w:jc w:val="left"/>
        <w:rPr>
          <w:rFonts w:ascii="Wingdings" w:hAnsi="Wingdings"/>
          <w:sz w:val="29"/>
        </w:rPr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5C0478C5">
      <w:pPr>
        <w:spacing w:before="40" w:line="401" w:lineRule="exact"/>
        <w:ind w:left="3649" w:right="0" w:firstLine="0"/>
        <w:jc w:val="left"/>
        <w:rPr>
          <w:rFonts w:ascii="Lucida Sans Unicode" w:hAnsi="Lucida Sans Unicode"/>
          <w:sz w:val="36"/>
        </w:rPr>
      </w:pPr>
      <w:r>
        <w:pict>
          <v:group id="_x0000_s1540" o:spid="_x0000_s1540" o:spt="203" style="position:absolute;left:0pt;margin-left:0pt;margin-top:0pt;height:540pt;width:960pt;mso-position-horizontal-relative:page;mso-position-vertical-relative:page;z-index:-251598848;mso-width-relative:page;mso-height-relative:page;" coordsize="19200,10800">
            <o:lock v:ext="edit"/>
            <v:shape id="_x0000_s1541" o:spid="_x0000_s1541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542" o:spid="_x0000_s1542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543" o:spid="_x0000_s1543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544" o:spid="_x0000_s1544" o:spt="203" style="position:absolute;left:0pt;margin-left:0pt;margin-top:0pt;height:540pt;width:898.05pt;mso-position-horizontal-relative:page;mso-position-vertical-relative:page;z-index:-251597824;mso-width-relative:page;mso-height-relative:page;" coordsize="17961,10800">
            <o:lock v:ext="edit"/>
            <v:rect id="_x0000_s1545" o:spid="_x0000_s1545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546" o:spid="_x0000_s1546" o:spt="1" style="position:absolute;left:1515;top:0;height:10800;width:67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547" o:spid="_x0000_s1547" o:spt="1" style="position:absolute;left:1581;top:0;height:10800;width:16335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rect id="_x0000_s1548" o:spid="_x0000_s1548" o:spt="1" style="position:absolute;left:17917;top:0;height:10800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</v:group>
        </w:pict>
      </w:r>
      <w:r>
        <w:rPr>
          <w:rFonts w:ascii="Lucida Sans Unicode" w:hAnsi="Lucida Sans Unicode"/>
          <w:color w:val="A9ACED"/>
          <w:w w:val="87"/>
          <w:sz w:val="36"/>
        </w:rPr>
        <w:t>◤</w:t>
      </w:r>
    </w:p>
    <w:p w14:paraId="5754D232">
      <w:pPr>
        <w:pStyle w:val="2"/>
        <w:spacing w:line="629" w:lineRule="exact"/>
        <w:ind w:left="0" w:right="309"/>
        <w:jc w:val="right"/>
      </w:pPr>
      <w:r>
        <w:rPr>
          <w:color w:val="FFFFFF"/>
        </w:rPr>
        <w:t>Contenido</w:t>
      </w:r>
    </w:p>
    <w:p w14:paraId="0682F52C">
      <w:pPr>
        <w:pStyle w:val="5"/>
        <w:rPr>
          <w:sz w:val="76"/>
        </w:rPr>
      </w:pPr>
    </w:p>
    <w:p w14:paraId="2A87F8A4">
      <w:pPr>
        <w:pStyle w:val="5"/>
        <w:spacing w:before="1"/>
        <w:rPr>
          <w:sz w:val="65"/>
        </w:rPr>
      </w:pPr>
    </w:p>
    <w:p w14:paraId="66D90C5A">
      <w:pPr>
        <w:pStyle w:val="7"/>
        <w:numPr>
          <w:ilvl w:val="0"/>
          <w:numId w:val="10"/>
        </w:numPr>
        <w:tabs>
          <w:tab w:val="left" w:pos="5054"/>
          <w:tab w:val="left" w:pos="5055"/>
        </w:tabs>
        <w:spacing w:before="1" w:after="0" w:line="300" w:lineRule="auto"/>
        <w:ind w:left="5054" w:right="122" w:hanging="533"/>
        <w:jc w:val="left"/>
        <w:rPr>
          <w:sz w:val="40"/>
        </w:rPr>
      </w:pPr>
      <w:r>
        <w:rPr>
          <w:color w:val="FFFFFF"/>
          <w:sz w:val="40"/>
        </w:rPr>
        <w:t>El</w:t>
      </w:r>
      <w:r>
        <w:rPr>
          <w:color w:val="FFFFFF"/>
          <w:spacing w:val="2"/>
          <w:sz w:val="40"/>
        </w:rPr>
        <w:t xml:space="preserve"> </w:t>
      </w:r>
      <w:r>
        <w:rPr>
          <w:color w:val="FFFFFF"/>
          <w:sz w:val="40"/>
        </w:rPr>
        <w:t>diseño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de</w:t>
      </w:r>
      <w:r>
        <w:rPr>
          <w:color w:val="FFFFFF"/>
          <w:spacing w:val="2"/>
          <w:sz w:val="40"/>
        </w:rPr>
        <w:t xml:space="preserve"> </w:t>
      </w:r>
      <w:r>
        <w:rPr>
          <w:color w:val="FFFFFF"/>
          <w:sz w:val="40"/>
        </w:rPr>
        <w:t>esta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sección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a</w:t>
      </w:r>
      <w:r>
        <w:rPr>
          <w:color w:val="FFFFFF"/>
          <w:spacing w:val="2"/>
          <w:sz w:val="40"/>
        </w:rPr>
        <w:t xml:space="preserve"> </w:t>
      </w:r>
      <w:r>
        <w:rPr>
          <w:color w:val="FFFFFF"/>
          <w:sz w:val="40"/>
        </w:rPr>
        <w:t>menudo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depende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de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los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usuarios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de</w:t>
      </w:r>
      <w:r>
        <w:rPr>
          <w:color w:val="FFFFFF"/>
          <w:spacing w:val="-109"/>
          <w:sz w:val="40"/>
        </w:rPr>
        <w:t xml:space="preserve"> </w:t>
      </w:r>
      <w:r>
        <w:rPr>
          <w:color w:val="FFFFFF"/>
          <w:sz w:val="40"/>
        </w:rPr>
        <w:t>destino. El diseño más común es uno (o combinarlos) de los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siguientes:</w:t>
      </w:r>
    </w:p>
    <w:p w14:paraId="7ACAA90D">
      <w:pPr>
        <w:pStyle w:val="7"/>
        <w:numPr>
          <w:ilvl w:val="0"/>
          <w:numId w:val="10"/>
        </w:numPr>
        <w:tabs>
          <w:tab w:val="left" w:pos="5054"/>
          <w:tab w:val="left" w:pos="5055"/>
        </w:tabs>
        <w:spacing w:before="224" w:after="0" w:line="240" w:lineRule="auto"/>
        <w:ind w:left="5054" w:right="0" w:hanging="533"/>
        <w:jc w:val="left"/>
        <w:rPr>
          <w:sz w:val="40"/>
        </w:rPr>
      </w:pPr>
      <w:r>
        <w:rPr>
          <w:rFonts w:ascii="Arial" w:hAnsi="Arial"/>
          <w:b/>
          <w:color w:val="FFFFFF"/>
          <w:sz w:val="40"/>
        </w:rPr>
        <w:t>1</w:t>
      </w:r>
      <w:r>
        <w:rPr>
          <w:rFonts w:ascii="Arial" w:hAnsi="Arial"/>
          <w:b/>
          <w:color w:val="FFFFFF"/>
          <w:spacing w:val="1"/>
          <w:sz w:val="40"/>
        </w:rPr>
        <w:t xml:space="preserve"> </w:t>
      </w:r>
      <w:r>
        <w:rPr>
          <w:rFonts w:ascii="Arial" w:hAnsi="Arial"/>
          <w:b/>
          <w:color w:val="FFFFFF"/>
          <w:sz w:val="40"/>
        </w:rPr>
        <w:t xml:space="preserve">columna </w:t>
      </w:r>
      <w:r>
        <w:rPr>
          <w:color w:val="FFFFFF"/>
          <w:sz w:val="40"/>
        </w:rPr>
        <w:t>(a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menudo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utilizada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para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navegadores</w:t>
      </w:r>
      <w:r>
        <w:rPr>
          <w:color w:val="FFFFFF"/>
          <w:spacing w:val="-9"/>
          <w:sz w:val="40"/>
        </w:rPr>
        <w:t xml:space="preserve"> </w:t>
      </w:r>
      <w:r>
        <w:rPr>
          <w:color w:val="FFFFFF"/>
          <w:sz w:val="40"/>
        </w:rPr>
        <w:t>móviles)</w:t>
      </w:r>
    </w:p>
    <w:p w14:paraId="75943F86">
      <w:pPr>
        <w:pStyle w:val="7"/>
        <w:numPr>
          <w:ilvl w:val="0"/>
          <w:numId w:val="10"/>
        </w:numPr>
        <w:tabs>
          <w:tab w:val="left" w:pos="5054"/>
          <w:tab w:val="left" w:pos="5055"/>
        </w:tabs>
        <w:spacing w:before="335" w:after="0" w:line="300" w:lineRule="auto"/>
        <w:ind w:left="5054" w:right="186" w:hanging="533"/>
        <w:jc w:val="left"/>
        <w:rPr>
          <w:sz w:val="40"/>
        </w:rPr>
      </w:pPr>
      <w:r>
        <w:rPr>
          <w:rFonts w:ascii="Arial" w:hAnsi="Arial"/>
          <w:b/>
          <w:color w:val="FFFFFF"/>
          <w:sz w:val="40"/>
        </w:rPr>
        <w:t>2 columnas</w:t>
      </w:r>
      <w:r>
        <w:rPr>
          <w:rFonts w:ascii="Arial" w:hAnsi="Arial"/>
          <w:b/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(a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menudo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utilizadas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para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tabletas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y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computadoras</w:t>
      </w:r>
      <w:r>
        <w:rPr>
          <w:color w:val="FFFFFF"/>
          <w:spacing w:val="-109"/>
          <w:sz w:val="40"/>
        </w:rPr>
        <w:t xml:space="preserve"> </w:t>
      </w:r>
      <w:r>
        <w:rPr>
          <w:color w:val="FFFFFF"/>
          <w:sz w:val="40"/>
        </w:rPr>
        <w:t>portátiles)</w:t>
      </w:r>
    </w:p>
    <w:p w14:paraId="6505C882">
      <w:pPr>
        <w:pStyle w:val="7"/>
        <w:numPr>
          <w:ilvl w:val="0"/>
          <w:numId w:val="10"/>
        </w:numPr>
        <w:tabs>
          <w:tab w:val="left" w:pos="5054"/>
          <w:tab w:val="left" w:pos="5055"/>
        </w:tabs>
        <w:spacing w:before="223" w:after="0" w:line="240" w:lineRule="auto"/>
        <w:ind w:left="5054" w:right="0" w:hanging="533"/>
        <w:jc w:val="left"/>
        <w:rPr>
          <w:sz w:val="40"/>
        </w:rPr>
      </w:pPr>
      <w:r>
        <w:rPr>
          <w:rFonts w:ascii="Arial" w:hAnsi="Arial"/>
          <w:b/>
          <w:color w:val="FFFFFF"/>
          <w:sz w:val="40"/>
        </w:rPr>
        <w:t>Diseño</w:t>
      </w:r>
      <w:r>
        <w:rPr>
          <w:rFonts w:ascii="Arial" w:hAnsi="Arial"/>
          <w:b/>
          <w:color w:val="FFFFFF"/>
          <w:spacing w:val="-3"/>
          <w:sz w:val="40"/>
        </w:rPr>
        <w:t xml:space="preserve"> </w:t>
      </w:r>
      <w:r>
        <w:rPr>
          <w:rFonts w:ascii="Arial" w:hAnsi="Arial"/>
          <w:b/>
          <w:color w:val="FFFFFF"/>
          <w:sz w:val="40"/>
        </w:rPr>
        <w:t>de</w:t>
      </w:r>
      <w:r>
        <w:rPr>
          <w:rFonts w:ascii="Arial" w:hAnsi="Arial"/>
          <w:b/>
          <w:color w:val="FFFFFF"/>
          <w:spacing w:val="1"/>
          <w:sz w:val="40"/>
        </w:rPr>
        <w:t xml:space="preserve"> </w:t>
      </w:r>
      <w:r>
        <w:rPr>
          <w:rFonts w:ascii="Arial" w:hAnsi="Arial"/>
          <w:b/>
          <w:color w:val="FFFFFF"/>
          <w:sz w:val="40"/>
        </w:rPr>
        <w:t>3</w:t>
      </w:r>
      <w:r>
        <w:rPr>
          <w:rFonts w:ascii="Arial" w:hAnsi="Arial"/>
          <w:b/>
          <w:color w:val="FFFFFF"/>
          <w:spacing w:val="-2"/>
          <w:sz w:val="40"/>
        </w:rPr>
        <w:t xml:space="preserve"> </w:t>
      </w:r>
      <w:r>
        <w:rPr>
          <w:rFonts w:ascii="Arial" w:hAnsi="Arial"/>
          <w:b/>
          <w:color w:val="FFFFFF"/>
          <w:sz w:val="40"/>
        </w:rPr>
        <w:t>columnas</w:t>
      </w:r>
      <w:r>
        <w:rPr>
          <w:rFonts w:ascii="Arial" w:hAnsi="Arial"/>
          <w:b/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(solo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se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usa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para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escritorios)</w:t>
      </w:r>
    </w:p>
    <w:p w14:paraId="66C0814E">
      <w:pPr>
        <w:spacing w:after="0" w:line="240" w:lineRule="auto"/>
        <w:jc w:val="left"/>
        <w:rPr>
          <w:sz w:val="40"/>
        </w:rPr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5F2C3275">
      <w:pPr>
        <w:spacing w:before="40" w:line="401" w:lineRule="exact"/>
        <w:ind w:left="3649" w:right="0" w:firstLine="0"/>
        <w:jc w:val="left"/>
        <w:rPr>
          <w:rFonts w:ascii="Lucida Sans Unicode" w:hAnsi="Lucida Sans Unicode"/>
          <w:sz w:val="36"/>
        </w:rPr>
      </w:pPr>
      <w:r>
        <w:pict>
          <v:group id="_x0000_s1549" o:spid="_x0000_s1549" o:spt="203" style="position:absolute;left:0pt;margin-left:0pt;margin-top:0pt;height:540pt;width:960pt;mso-position-horizontal-relative:page;mso-position-vertical-relative:page;z-index:-251597824;mso-width-relative:page;mso-height-relative:page;" coordsize="19200,10800">
            <o:lock v:ext="edit"/>
            <v:shape id="_x0000_s1550" o:spid="_x0000_s1550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551" o:spid="_x0000_s1551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552" o:spid="_x0000_s1552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553" o:spid="_x0000_s1553" o:spt="203" style="position:absolute;left:0pt;margin-left:0pt;margin-top:0pt;height:540pt;width:898.05pt;mso-position-horizontal-relative:page;mso-position-vertical-relative:page;z-index:-251596800;mso-width-relative:page;mso-height-relative:page;" coordsize="17961,10800">
            <o:lock v:ext="edit"/>
            <v:rect id="_x0000_s1554" o:spid="_x0000_s1554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555" o:spid="_x0000_s1555" o:spt="1" style="position:absolute;left:1515;top:0;height:10800;width:67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556" o:spid="_x0000_s1556" o:spt="1" style="position:absolute;left:1581;top:0;height:10800;width:16335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rect id="_x0000_s1557" o:spid="_x0000_s1557" o:spt="1" style="position:absolute;left:17917;top:0;height:10800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558" o:spid="_x0000_s1558" o:spt="75" alt="Texto&#10;&#10;Descripción generada automáticamente" type="#_x0000_t75" style="position:absolute;left:4641;top:3231;height:6296;width:11732;" filled="f" stroked="f" coordsize="21600,21600">
              <v:path/>
              <v:fill on="f" focussize="0,0"/>
              <v:stroke on="f"/>
              <v:imagedata r:id="rId62" o:title=""/>
              <o:lock v:ext="edit" aspectratio="t"/>
            </v:shape>
          </v:group>
        </w:pict>
      </w:r>
      <w:r>
        <w:rPr>
          <w:rFonts w:ascii="Lucida Sans Unicode" w:hAnsi="Lucida Sans Unicode"/>
          <w:color w:val="A9ACED"/>
          <w:w w:val="87"/>
          <w:sz w:val="36"/>
        </w:rPr>
        <w:t>◤</w:t>
      </w:r>
    </w:p>
    <w:p w14:paraId="5171DE03">
      <w:pPr>
        <w:pStyle w:val="2"/>
        <w:spacing w:line="629" w:lineRule="exact"/>
        <w:ind w:left="0" w:right="305"/>
        <w:jc w:val="right"/>
      </w:pPr>
      <w:r>
        <w:rPr>
          <w:color w:val="FFFFFF"/>
        </w:rPr>
        <w:t>Ejemplo</w:t>
      </w:r>
    </w:p>
    <w:p w14:paraId="40CDFD62">
      <w:pPr>
        <w:spacing w:after="0" w:line="629" w:lineRule="exact"/>
        <w:jc w:val="right"/>
        <w:sectPr>
          <w:pgSz w:w="19200" w:h="10800" w:orient="landscape"/>
          <w:pgMar w:top="1000" w:right="2580" w:bottom="280" w:left="0" w:header="720" w:footer="720" w:gutter="0"/>
          <w:cols w:space="720" w:num="1"/>
        </w:sectPr>
      </w:pPr>
    </w:p>
    <w:p w14:paraId="0ED3DCD7">
      <w:pPr>
        <w:spacing w:before="40"/>
        <w:ind w:left="3649" w:right="0" w:firstLine="0"/>
        <w:jc w:val="left"/>
        <w:rPr>
          <w:rFonts w:ascii="Lucida Sans Unicode" w:hAnsi="Lucida Sans Unicode"/>
          <w:sz w:val="36"/>
        </w:rPr>
      </w:pPr>
      <w:r>
        <w:pict>
          <v:group id="_x0000_s1559" o:spid="_x0000_s1559" o:spt="203" style="position:absolute;left:0pt;margin-left:0pt;margin-top:0pt;height:540pt;width:960pt;mso-position-horizontal-relative:page;mso-position-vertical-relative:page;z-index:-251596800;mso-width-relative:page;mso-height-relative:page;" coordsize="19200,10800">
            <o:lock v:ext="edit"/>
            <v:shape id="_x0000_s1560" o:spid="_x0000_s1560" o:spt="75" type="#_x0000_t75" style="position:absolute;left:0;top:0;height:10800;width:1920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561" o:spid="_x0000_s1561" o:spt="75" type="#_x0000_t75" style="position:absolute;left:4459;top:3315;height:7485;width:14741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562" o:spid="_x0000_s1562" o:spt="75" type="#_x0000_t75" style="position:absolute;left:0;top:0;height:10800;width:19197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  <w:r>
        <w:pict>
          <v:group id="_x0000_s1563" o:spid="_x0000_s1563" o:spt="203" style="position:absolute;left:0pt;margin-left:0pt;margin-top:0pt;height:540pt;width:898.05pt;mso-position-horizontal-relative:page;mso-position-vertical-relative:page;z-index:-251595776;mso-width-relative:page;mso-height-relative:page;" coordsize="17961,10800">
            <o:lock v:ext="edit"/>
            <v:rect id="_x0000_s1564" o:spid="_x0000_s1564" o:spt="1" style="position:absolute;left:0;top:0;height:10800;width:1519;" fillcolor="#1F282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565" o:spid="_x0000_s1565" o:spt="1" style="position:absolute;left:1515;top:0;height:10800;width:67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566" o:spid="_x0000_s1566" o:spt="1" style="position:absolute;left:1581;top:0;height:10800;width:16335;" fillcolor="#1F282D" filled="t" stroked="f" coordsize="21600,21600">
              <v:path/>
              <v:fill on="t" opacity="60396f" focussize="0,0"/>
              <v:stroke on="f"/>
              <v:imagedata o:title=""/>
              <o:lock v:ext="edit"/>
            </v:rect>
            <v:rect id="_x0000_s1567" o:spid="_x0000_s1567" o:spt="1" style="position:absolute;left:17917;top:0;height:10800;width:44;" fillcolor="#A9ACED" filled="t" stroked="f" coordsize="21600,21600">
              <v:path/>
              <v:fill on="t" focussize="0,0"/>
              <v:stroke on="f"/>
              <v:imagedata o:title=""/>
              <o:lock v:ext="edit"/>
            </v:rect>
          </v:group>
        </w:pict>
      </w:r>
      <w:r>
        <w:rPr>
          <w:rFonts w:ascii="Lucida Sans Unicode" w:hAnsi="Lucida Sans Unicode"/>
          <w:color w:val="A9ACED"/>
          <w:w w:val="87"/>
          <w:sz w:val="36"/>
        </w:rPr>
        <w:t>◤</w:t>
      </w:r>
    </w:p>
    <w:p w14:paraId="129E908F">
      <w:pPr>
        <w:pStyle w:val="5"/>
        <w:rPr>
          <w:rFonts w:ascii="Lucida Sans Unicode"/>
          <w:sz w:val="20"/>
        </w:rPr>
      </w:pPr>
    </w:p>
    <w:p w14:paraId="0192FC92">
      <w:pPr>
        <w:pStyle w:val="5"/>
        <w:rPr>
          <w:rFonts w:ascii="Lucida Sans Unicode"/>
          <w:sz w:val="20"/>
        </w:rPr>
      </w:pPr>
    </w:p>
    <w:p w14:paraId="2A47D654">
      <w:pPr>
        <w:pStyle w:val="5"/>
        <w:rPr>
          <w:rFonts w:ascii="Lucida Sans Unicode"/>
          <w:sz w:val="20"/>
        </w:rPr>
      </w:pPr>
    </w:p>
    <w:p w14:paraId="288A094A">
      <w:pPr>
        <w:pStyle w:val="5"/>
        <w:rPr>
          <w:rFonts w:ascii="Lucida Sans Unicode"/>
          <w:sz w:val="20"/>
        </w:rPr>
      </w:pPr>
    </w:p>
    <w:p w14:paraId="54349680">
      <w:pPr>
        <w:pStyle w:val="5"/>
        <w:rPr>
          <w:rFonts w:ascii="Lucida Sans Unicode"/>
          <w:sz w:val="20"/>
        </w:rPr>
      </w:pPr>
    </w:p>
    <w:p w14:paraId="51B4823D">
      <w:pPr>
        <w:pStyle w:val="5"/>
        <w:rPr>
          <w:rFonts w:ascii="Lucida Sans Unicode"/>
          <w:sz w:val="20"/>
        </w:rPr>
      </w:pPr>
    </w:p>
    <w:p w14:paraId="6F387A2C">
      <w:pPr>
        <w:pStyle w:val="5"/>
        <w:rPr>
          <w:rFonts w:ascii="Lucida Sans Unicode"/>
          <w:sz w:val="20"/>
        </w:rPr>
      </w:pPr>
    </w:p>
    <w:p w14:paraId="54B4046E">
      <w:pPr>
        <w:pStyle w:val="5"/>
        <w:rPr>
          <w:rFonts w:ascii="Lucida Sans Unicode"/>
          <w:sz w:val="20"/>
        </w:rPr>
      </w:pPr>
    </w:p>
    <w:p w14:paraId="66881DC9">
      <w:pPr>
        <w:pStyle w:val="5"/>
        <w:spacing w:before="8"/>
        <w:rPr>
          <w:rFonts w:ascii="Lucida Sans Unicode"/>
          <w:sz w:val="12"/>
        </w:rPr>
      </w:pPr>
    </w:p>
    <w:p w14:paraId="2E45189B">
      <w:pPr>
        <w:pStyle w:val="7"/>
        <w:numPr>
          <w:ilvl w:val="1"/>
          <w:numId w:val="10"/>
        </w:numPr>
        <w:tabs>
          <w:tab w:val="left" w:pos="8859"/>
        </w:tabs>
        <w:spacing w:before="0" w:after="0" w:line="1967" w:lineRule="exact"/>
        <w:ind w:left="8858" w:right="0" w:hanging="727"/>
        <w:jc w:val="left"/>
        <w:rPr>
          <w:rFonts w:ascii="Consolas" w:hAnsi="Consolas"/>
          <w:b/>
          <w:sz w:val="176"/>
        </w:rPr>
      </w:pPr>
      <w:r>
        <w:rPr>
          <w:rFonts w:ascii="Consolas" w:hAnsi="Consolas"/>
          <w:b/>
          <w:color w:val="FFFFFF"/>
          <w:sz w:val="176"/>
        </w:rPr>
        <w:t>FIN</w:t>
      </w:r>
    </w:p>
    <w:p w14:paraId="77274754">
      <w:pPr>
        <w:pStyle w:val="5"/>
        <w:rPr>
          <w:rFonts w:ascii="Consolas"/>
          <w:b/>
          <w:sz w:val="20"/>
        </w:rPr>
      </w:pPr>
    </w:p>
    <w:p w14:paraId="3E87809B">
      <w:pPr>
        <w:pStyle w:val="5"/>
        <w:rPr>
          <w:rFonts w:ascii="Consolas"/>
          <w:b/>
          <w:sz w:val="20"/>
        </w:rPr>
      </w:pPr>
    </w:p>
    <w:p w14:paraId="7D21D484">
      <w:pPr>
        <w:pStyle w:val="5"/>
        <w:rPr>
          <w:rFonts w:ascii="Consolas"/>
          <w:b/>
          <w:sz w:val="20"/>
        </w:rPr>
      </w:pPr>
    </w:p>
    <w:p w14:paraId="58134EF5">
      <w:pPr>
        <w:pStyle w:val="5"/>
        <w:rPr>
          <w:rFonts w:ascii="Consolas"/>
          <w:b/>
          <w:sz w:val="20"/>
        </w:rPr>
      </w:pPr>
    </w:p>
    <w:p w14:paraId="6366DD33">
      <w:pPr>
        <w:pStyle w:val="5"/>
        <w:rPr>
          <w:rFonts w:ascii="Consolas"/>
          <w:b/>
          <w:sz w:val="20"/>
        </w:rPr>
      </w:pPr>
    </w:p>
    <w:p w14:paraId="3B3164A8">
      <w:pPr>
        <w:pStyle w:val="5"/>
        <w:rPr>
          <w:rFonts w:ascii="Consolas"/>
          <w:b/>
          <w:sz w:val="20"/>
        </w:rPr>
      </w:pPr>
    </w:p>
    <w:p w14:paraId="34B0EEDA">
      <w:pPr>
        <w:pStyle w:val="5"/>
        <w:spacing w:before="7"/>
        <w:rPr>
          <w:rFonts w:ascii="Consolas"/>
          <w:b/>
          <w:sz w:val="21"/>
        </w:rPr>
      </w:pPr>
    </w:p>
    <w:p w14:paraId="75A21F2A">
      <w:pPr>
        <w:pStyle w:val="2"/>
        <w:spacing w:before="77"/>
        <w:ind w:left="7390"/>
      </w:pPr>
      <w:r>
        <w:rPr>
          <w:color w:val="FFFFFF"/>
        </w:rPr>
        <w:t>MUCHAS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GRACIAS</w:t>
      </w:r>
    </w:p>
    <w:sectPr>
      <w:pgSz w:w="19200" w:h="10800" w:orient="landscape"/>
      <w:pgMar w:top="1000" w:right="2580" w:bottom="280" w:left="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Lucida Sans Unicode">
    <w:panose1 w:val="020B0602030504020204"/>
    <w:charset w:val="01"/>
    <w:family w:val="swiss"/>
    <w:pitch w:val="default"/>
    <w:sig w:usb0="80001AFF" w:usb1="0000396B" w:usb2="00000000" w:usb3="00000000" w:csb0="200000BF" w:csb1="D7F7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0"/>
      <w:numFmt w:val="bullet"/>
      <w:lvlText w:val=""/>
      <w:lvlJc w:val="left"/>
      <w:pPr>
        <w:ind w:left="5054" w:hanging="533"/>
      </w:pPr>
      <w:rPr>
        <w:rFonts w:hint="default" w:ascii="Wingdings" w:hAnsi="Wingdings" w:eastAsia="Wingdings" w:cs="Wingdings"/>
        <w:color w:val="A9ACED"/>
        <w:w w:val="100"/>
        <w:sz w:val="36"/>
        <w:szCs w:val="36"/>
        <w:lang w:val="es-ES" w:eastAsia="en-US" w:bidi="ar-SA"/>
      </w:rPr>
    </w:lvl>
    <w:lvl w:ilvl="1" w:tentative="0">
      <w:start w:val="0"/>
      <w:numFmt w:val="bullet"/>
      <w:lvlText w:val=""/>
      <w:lvlJc w:val="left"/>
      <w:pPr>
        <w:ind w:left="8858" w:hanging="726"/>
      </w:pPr>
      <w:rPr>
        <w:rFonts w:hint="default" w:ascii="Wingdings" w:hAnsi="Wingdings" w:eastAsia="Wingdings" w:cs="Wingdings"/>
        <w:color w:val="A9ACED"/>
        <w:spacing w:val="-1"/>
        <w:w w:val="100"/>
        <w:sz w:val="156"/>
        <w:szCs w:val="156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9722" w:hanging="726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10584" w:hanging="726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11446" w:hanging="726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12308" w:hanging="726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13171" w:hanging="726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14033" w:hanging="726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14895" w:hanging="726"/>
      </w:pPr>
      <w:rPr>
        <w:rFonts w:hint="default"/>
        <w:lang w:val="es-E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0"/>
      <w:numFmt w:val="bullet"/>
      <w:lvlText w:val=""/>
      <w:lvlJc w:val="left"/>
      <w:pPr>
        <w:ind w:left="4051" w:hanging="533"/>
      </w:pPr>
      <w:rPr>
        <w:rFonts w:hint="default" w:ascii="Wingdings" w:hAnsi="Wingdings" w:eastAsia="Wingdings" w:cs="Wingdings"/>
        <w:color w:val="A9ACED"/>
        <w:w w:val="101"/>
        <w:sz w:val="32"/>
        <w:szCs w:val="32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5316" w:hanging="533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6572" w:hanging="533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7828" w:hanging="533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9084" w:hanging="533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10340" w:hanging="533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11596" w:hanging="533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12852" w:hanging="533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14108" w:hanging="533"/>
      </w:pPr>
      <w:rPr>
        <w:rFonts w:hint="default"/>
        <w:lang w:val="es-E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0"/>
      <w:numFmt w:val="bullet"/>
      <w:lvlText w:val=""/>
      <w:lvlJc w:val="left"/>
      <w:pPr>
        <w:ind w:left="3516" w:hanging="533"/>
      </w:pPr>
      <w:rPr>
        <w:rFonts w:hint="default" w:ascii="Wingdings" w:hAnsi="Wingdings" w:eastAsia="Wingdings" w:cs="Wingdings"/>
        <w:color w:val="A9ACED"/>
        <w:w w:val="99"/>
        <w:sz w:val="29"/>
        <w:szCs w:val="29"/>
        <w:lang w:val="es-ES" w:eastAsia="en-US" w:bidi="ar-SA"/>
      </w:rPr>
    </w:lvl>
    <w:lvl w:ilvl="1" w:tentative="0">
      <w:start w:val="0"/>
      <w:numFmt w:val="bullet"/>
      <w:lvlText w:val=""/>
      <w:lvlJc w:val="left"/>
      <w:pPr>
        <w:ind w:left="3798" w:hanging="533"/>
      </w:pPr>
      <w:rPr>
        <w:rFonts w:hint="default"/>
        <w:w w:val="99"/>
        <w:lang w:val="es-ES" w:eastAsia="en-US" w:bidi="ar-SA"/>
      </w:rPr>
    </w:lvl>
    <w:lvl w:ilvl="2" w:tentative="0">
      <w:start w:val="1"/>
      <w:numFmt w:val="decimal"/>
      <w:lvlText w:val="%3"/>
      <w:lvlJc w:val="left"/>
      <w:pPr>
        <w:ind w:left="9490" w:hanging="600"/>
        <w:jc w:val="left"/>
      </w:pPr>
      <w:rPr>
        <w:rFonts w:hint="default" w:ascii="Arial" w:hAnsi="Arial" w:eastAsia="Arial" w:cs="Arial"/>
        <w:b/>
        <w:bCs/>
        <w:w w:val="99"/>
        <w:sz w:val="72"/>
        <w:szCs w:val="72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10390" w:hanging="60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11280" w:hanging="60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12170" w:hanging="60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13060" w:hanging="60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13950" w:hanging="60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14840" w:hanging="600"/>
      </w:pPr>
      <w:rPr>
        <w:rFonts w:hint="default"/>
        <w:lang w:val="es-ES" w:eastAsia="en-US" w:bidi="ar-SA"/>
      </w:rPr>
    </w:lvl>
  </w:abstractNum>
  <w:abstractNum w:abstractNumId="3">
    <w:nsid w:val="CF092B84"/>
    <w:multiLevelType w:val="multilevel"/>
    <w:tmpl w:val="CF092B84"/>
    <w:lvl w:ilvl="0" w:tentative="0">
      <w:start w:val="0"/>
      <w:numFmt w:val="bullet"/>
      <w:lvlText w:val=""/>
      <w:lvlJc w:val="left"/>
      <w:pPr>
        <w:ind w:left="2439" w:hanging="533"/>
      </w:pPr>
      <w:rPr>
        <w:rFonts w:hint="default" w:ascii="Wingdings" w:hAnsi="Wingdings" w:eastAsia="Wingdings" w:cs="Wingdings"/>
        <w:color w:val="A9ACED"/>
        <w:w w:val="102"/>
        <w:sz w:val="21"/>
        <w:szCs w:val="21"/>
        <w:lang w:val="es-ES" w:eastAsia="en-US" w:bidi="ar-SA"/>
      </w:rPr>
    </w:lvl>
    <w:lvl w:ilvl="1" w:tentative="0">
      <w:start w:val="0"/>
      <w:numFmt w:val="bullet"/>
      <w:lvlText w:val=""/>
      <w:lvlJc w:val="left"/>
      <w:pPr>
        <w:ind w:left="5054" w:hanging="533"/>
      </w:pPr>
      <w:rPr>
        <w:rFonts w:hint="default" w:ascii="Wingdings" w:hAnsi="Wingdings" w:eastAsia="Wingdings" w:cs="Wingdings"/>
        <w:color w:val="A9ACED"/>
        <w:w w:val="100"/>
        <w:sz w:val="36"/>
        <w:szCs w:val="36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6344" w:hanging="533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7628" w:hanging="533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8913" w:hanging="533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10197" w:hanging="533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11482" w:hanging="533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12766" w:hanging="533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14051" w:hanging="533"/>
      </w:pPr>
      <w:rPr>
        <w:rFonts w:hint="default"/>
        <w:lang w:val="es-ES" w:eastAsia="en-US" w:bidi="ar-SA"/>
      </w:rPr>
    </w:lvl>
  </w:abstractNum>
  <w:abstractNum w:abstractNumId="4">
    <w:nsid w:val="0053208E"/>
    <w:multiLevelType w:val="multilevel"/>
    <w:tmpl w:val="0053208E"/>
    <w:lvl w:ilvl="0" w:tentative="0">
      <w:start w:val="0"/>
      <w:numFmt w:val="bullet"/>
      <w:lvlText w:val=""/>
      <w:lvlJc w:val="left"/>
      <w:pPr>
        <w:ind w:left="4240" w:hanging="533"/>
      </w:pPr>
      <w:rPr>
        <w:rFonts w:hint="default" w:ascii="Wingdings" w:hAnsi="Wingdings" w:eastAsia="Wingdings" w:cs="Wingdings"/>
        <w:color w:val="A9ACED"/>
        <w:w w:val="99"/>
        <w:sz w:val="29"/>
        <w:szCs w:val="29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5478" w:hanging="533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6716" w:hanging="533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7954" w:hanging="533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9192" w:hanging="533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10430" w:hanging="533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11668" w:hanging="533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12906" w:hanging="533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14144" w:hanging="533"/>
      </w:pPr>
      <w:rPr>
        <w:rFonts w:hint="default"/>
        <w:lang w:val="es-ES" w:eastAsia="en-US" w:bidi="ar-SA"/>
      </w:rPr>
    </w:lvl>
  </w:abstractNum>
  <w:abstractNum w:abstractNumId="5">
    <w:nsid w:val="0248C179"/>
    <w:multiLevelType w:val="multilevel"/>
    <w:tmpl w:val="0248C179"/>
    <w:lvl w:ilvl="0" w:tentative="0">
      <w:start w:val="0"/>
      <w:numFmt w:val="bullet"/>
      <w:lvlText w:val=""/>
      <w:lvlJc w:val="left"/>
      <w:pPr>
        <w:ind w:left="5054" w:hanging="533"/>
      </w:pPr>
      <w:rPr>
        <w:rFonts w:hint="default" w:ascii="Wingdings" w:hAnsi="Wingdings" w:eastAsia="Wingdings" w:cs="Wingdings"/>
        <w:color w:val="A9ACED"/>
        <w:w w:val="100"/>
        <w:sz w:val="36"/>
        <w:szCs w:val="36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6216" w:hanging="533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7372" w:hanging="533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8528" w:hanging="533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9684" w:hanging="533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10840" w:hanging="533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11996" w:hanging="533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13152" w:hanging="533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14308" w:hanging="533"/>
      </w:pPr>
      <w:rPr>
        <w:rFonts w:hint="default"/>
        <w:lang w:val="es-ES" w:eastAsia="en-US" w:bidi="ar-SA"/>
      </w:rPr>
    </w:lvl>
  </w:abstractNum>
  <w:abstractNum w:abstractNumId="6">
    <w:nsid w:val="03D62ECE"/>
    <w:multiLevelType w:val="multilevel"/>
    <w:tmpl w:val="03D62ECE"/>
    <w:lvl w:ilvl="0" w:tentative="0">
      <w:start w:val="0"/>
      <w:numFmt w:val="bullet"/>
      <w:lvlText w:val=""/>
      <w:lvlJc w:val="left"/>
      <w:pPr>
        <w:ind w:left="5054" w:hanging="533"/>
      </w:pPr>
      <w:rPr>
        <w:rFonts w:hint="default" w:ascii="Wingdings" w:hAnsi="Wingdings" w:eastAsia="Wingdings" w:cs="Wingdings"/>
        <w:color w:val="A9ACED"/>
        <w:w w:val="100"/>
        <w:sz w:val="36"/>
        <w:szCs w:val="36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6216" w:hanging="533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7372" w:hanging="533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8528" w:hanging="533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9684" w:hanging="533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10840" w:hanging="533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11996" w:hanging="533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13152" w:hanging="533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14308" w:hanging="533"/>
      </w:pPr>
      <w:rPr>
        <w:rFonts w:hint="default"/>
        <w:lang w:val="es-ES" w:eastAsia="en-US" w:bidi="ar-SA"/>
      </w:rPr>
    </w:lvl>
  </w:abstractNum>
  <w:abstractNum w:abstractNumId="7">
    <w:nsid w:val="25B654F3"/>
    <w:multiLevelType w:val="multilevel"/>
    <w:tmpl w:val="25B654F3"/>
    <w:lvl w:ilvl="0" w:tentative="0">
      <w:start w:val="0"/>
      <w:numFmt w:val="bullet"/>
      <w:lvlText w:val=""/>
      <w:lvlJc w:val="left"/>
      <w:pPr>
        <w:ind w:left="5054" w:hanging="533"/>
      </w:pPr>
      <w:rPr>
        <w:rFonts w:hint="default"/>
        <w:w w:val="100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6216" w:hanging="533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7372" w:hanging="533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8528" w:hanging="533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9684" w:hanging="533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10840" w:hanging="533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11996" w:hanging="533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13152" w:hanging="533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14308" w:hanging="533"/>
      </w:pPr>
      <w:rPr>
        <w:rFonts w:hint="default"/>
        <w:lang w:val="es-ES" w:eastAsia="en-US" w:bidi="ar-SA"/>
      </w:rPr>
    </w:lvl>
  </w:abstractNum>
  <w:abstractNum w:abstractNumId="8">
    <w:nsid w:val="59ADCABA"/>
    <w:multiLevelType w:val="multilevel"/>
    <w:tmpl w:val="59ADCABA"/>
    <w:lvl w:ilvl="0" w:tentative="0">
      <w:start w:val="0"/>
      <w:numFmt w:val="bullet"/>
      <w:lvlText w:val=""/>
      <w:lvlJc w:val="left"/>
      <w:pPr>
        <w:ind w:left="3798" w:hanging="533"/>
      </w:pPr>
      <w:rPr>
        <w:rFonts w:hint="default"/>
        <w:w w:val="99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5082" w:hanging="533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6364" w:hanging="533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7646" w:hanging="533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8928" w:hanging="533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10210" w:hanging="533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11492" w:hanging="533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12774" w:hanging="533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14056" w:hanging="533"/>
      </w:pPr>
      <w:rPr>
        <w:rFonts w:hint="default"/>
        <w:lang w:val="es-ES" w:eastAsia="en-US" w:bidi="ar-SA"/>
      </w:rPr>
    </w:lvl>
  </w:abstractNum>
  <w:abstractNum w:abstractNumId="9">
    <w:nsid w:val="72183CF9"/>
    <w:multiLevelType w:val="multilevel"/>
    <w:tmpl w:val="72183CF9"/>
    <w:lvl w:ilvl="0" w:tentative="0">
      <w:start w:val="0"/>
      <w:numFmt w:val="bullet"/>
      <w:lvlText w:val=""/>
      <w:lvlJc w:val="left"/>
      <w:pPr>
        <w:ind w:left="5054" w:hanging="533"/>
      </w:pPr>
      <w:rPr>
        <w:rFonts w:hint="default" w:ascii="Wingdings" w:hAnsi="Wingdings" w:eastAsia="Wingdings" w:cs="Wingdings"/>
        <w:color w:val="A9ACED"/>
        <w:w w:val="101"/>
        <w:sz w:val="34"/>
        <w:szCs w:val="34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6216" w:hanging="533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7372" w:hanging="533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8528" w:hanging="533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9684" w:hanging="533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10840" w:hanging="533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11996" w:hanging="533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13152" w:hanging="533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14308" w:hanging="533"/>
      </w:pPr>
      <w:rPr>
        <w:rFonts w:hint="default"/>
        <w:lang w:val="es-ES" w:eastAsia="en-US" w:bidi="ar-SA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77E5222"/>
    <w:rsid w:val="349E3F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s-ES" w:eastAsia="en-US" w:bidi="ar-SA"/>
    </w:rPr>
  </w:style>
  <w:style w:type="paragraph" w:styleId="2">
    <w:name w:val="heading 1"/>
    <w:basedOn w:val="1"/>
    <w:qFormat/>
    <w:uiPriority w:val="1"/>
    <w:pPr>
      <w:ind w:left="3246"/>
      <w:outlineLvl w:val="1"/>
    </w:pPr>
    <w:rPr>
      <w:rFonts w:ascii="Arial MT" w:hAnsi="Arial MT" w:eastAsia="Arial MT" w:cs="Arial MT"/>
      <w:sz w:val="68"/>
      <w:szCs w:val="68"/>
      <w:lang w:val="es-E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MT" w:hAnsi="Arial MT" w:eastAsia="Arial MT" w:cs="Arial MT"/>
      <w:sz w:val="40"/>
      <w:szCs w:val="40"/>
      <w:lang w:val="es-ES" w:eastAsia="en-US" w:bidi="ar-SA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5054" w:hanging="533"/>
    </w:pPr>
    <w:rPr>
      <w:rFonts w:ascii="Arial MT" w:hAnsi="Arial MT" w:eastAsia="Arial MT" w:cs="Arial MT"/>
      <w:lang w:val="es-ES" w:eastAsia="en-US" w:bidi="ar-SA"/>
    </w:rPr>
  </w:style>
  <w:style w:type="paragraph" w:customStyle="1" w:styleId="8">
    <w:name w:val="Table Paragraph"/>
    <w:basedOn w:val="1"/>
    <w:qFormat/>
    <w:uiPriority w:val="1"/>
    <w:rPr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5" Type="http://schemas.openxmlformats.org/officeDocument/2006/relationships/fontTable" Target="fontTable.xml"/><Relationship Id="rId64" Type="http://schemas.openxmlformats.org/officeDocument/2006/relationships/numbering" Target="numbering.xml"/><Relationship Id="rId63" Type="http://schemas.openxmlformats.org/officeDocument/2006/relationships/customXml" Target="../customXml/item1.xml"/><Relationship Id="rId62" Type="http://schemas.openxmlformats.org/officeDocument/2006/relationships/image" Target="media/image57.jpe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jpe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jpe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jpe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jpe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jpe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jpe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8"/>
    <customShpInfo spid="_x0000_s1029"/>
    <customShpInfo spid="_x0000_s1030"/>
    <customShpInfo spid="_x0000_s1027"/>
    <customShpInfo spid="_x0000_s1032"/>
    <customShpInfo spid="_x0000_s1033"/>
    <customShpInfo spid="_x0000_s1034"/>
    <customShpInfo spid="_x0000_s1031"/>
    <customShpInfo spid="_x0000_s1035"/>
    <customShpInfo spid="_x0000_s1037"/>
    <customShpInfo spid="_x0000_s1038"/>
    <customShpInfo spid="_x0000_s1039"/>
    <customShpInfo spid="_x0000_s1036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40"/>
    <customShpInfo spid="_x0000_s1051"/>
    <customShpInfo spid="_x0000_s1053"/>
    <customShpInfo spid="_x0000_s1054"/>
    <customShpInfo spid="_x0000_s1055"/>
    <customShpInfo spid="_x0000_s1052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56"/>
    <customShpInfo spid="_x0000_s1066"/>
    <customShpInfo spid="_x0000_s1068"/>
    <customShpInfo spid="_x0000_s1069"/>
    <customShpInfo spid="_x0000_s1070"/>
    <customShpInfo spid="_x0000_s1067"/>
    <customShpInfo spid="_x0000_s1072"/>
    <customShpInfo spid="_x0000_s1073"/>
    <customShpInfo spid="_x0000_s1074"/>
    <customShpInfo spid="_x0000_s1075"/>
    <customShpInfo spid="_x0000_s1071"/>
    <customShpInfo spid="_x0000_s1077"/>
    <customShpInfo spid="_x0000_s1078"/>
    <customShpInfo spid="_x0000_s1079"/>
    <customShpInfo spid="_x0000_s1076"/>
    <customShpInfo spid="_x0000_s1081"/>
    <customShpInfo spid="_x0000_s1082"/>
    <customShpInfo spid="_x0000_s1083"/>
    <customShpInfo spid="_x0000_s1084"/>
    <customShpInfo spid="_x0000_s1085"/>
    <customShpInfo spid="_x0000_s1080"/>
    <customShpInfo spid="_x0000_s1087"/>
    <customShpInfo spid="_x0000_s1088"/>
    <customShpInfo spid="_x0000_s1089"/>
    <customShpInfo spid="_x0000_s1086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090"/>
    <customShpInfo spid="_x0000_s1100"/>
    <customShpInfo spid="_x0000_s1102"/>
    <customShpInfo spid="_x0000_s1103"/>
    <customShpInfo spid="_x0000_s1104"/>
    <customShpInfo spid="_x0000_s1101"/>
    <customShpInfo spid="_x0000_s1106"/>
    <customShpInfo spid="_x0000_s1107"/>
    <customShpInfo spid="_x0000_s1108"/>
    <customShpInfo spid="_x0000_s1109"/>
    <customShpInfo spid="_x0000_s1110"/>
    <customShpInfo spid="_x0000_s1111"/>
    <customShpInfo spid="_x0000_s1112"/>
    <customShpInfo spid="_x0000_s1113"/>
    <customShpInfo spid="_x0000_s1114"/>
    <customShpInfo spid="_x0000_s1105"/>
    <customShpInfo spid="_x0000_s1115"/>
    <customShpInfo spid="_x0000_s1117"/>
    <customShpInfo spid="_x0000_s1118"/>
    <customShpInfo spid="_x0000_s1119"/>
    <customShpInfo spid="_x0000_s1116"/>
    <customShpInfo spid="_x0000_s1121"/>
    <customShpInfo spid="_x0000_s1122"/>
    <customShpInfo spid="_x0000_s1123"/>
    <customShpInfo spid="_x0000_s1124"/>
    <customShpInfo spid="_x0000_s1125"/>
    <customShpInfo spid="_x0000_s1126"/>
    <customShpInfo spid="_x0000_s1127"/>
    <customShpInfo spid="_x0000_s1128"/>
    <customShpInfo spid="_x0000_s1129"/>
    <customShpInfo spid="_x0000_s1120"/>
    <customShpInfo spid="_x0000_s1130"/>
    <customShpInfo spid="_x0000_s1132"/>
    <customShpInfo spid="_x0000_s1133"/>
    <customShpInfo spid="_x0000_s1134"/>
    <customShpInfo spid="_x0000_s1131"/>
    <customShpInfo spid="_x0000_s1136"/>
    <customShpInfo spid="_x0000_s1137"/>
    <customShpInfo spid="_x0000_s1138"/>
    <customShpInfo spid="_x0000_s1139"/>
    <customShpInfo spid="_x0000_s1140"/>
    <customShpInfo spid="_x0000_s1141"/>
    <customShpInfo spid="_x0000_s1142"/>
    <customShpInfo spid="_x0000_s1143"/>
    <customShpInfo spid="_x0000_s1144"/>
    <customShpInfo spid="_x0000_s1135"/>
    <customShpInfo spid="_x0000_s1145"/>
    <customShpInfo spid="_x0000_s1146"/>
    <customShpInfo spid="_x0000_s1148"/>
    <customShpInfo spid="_x0000_s1149"/>
    <customShpInfo spid="_x0000_s1150"/>
    <customShpInfo spid="_x0000_s1147"/>
    <customShpInfo spid="_x0000_s1152"/>
    <customShpInfo spid="_x0000_s1153"/>
    <customShpInfo spid="_x0000_s1154"/>
    <customShpInfo spid="_x0000_s1155"/>
    <customShpInfo spid="_x0000_s1156"/>
    <customShpInfo spid="_x0000_s1157"/>
    <customShpInfo spid="_x0000_s1158"/>
    <customShpInfo spid="_x0000_s1159"/>
    <customShpInfo spid="_x0000_s1160"/>
    <customShpInfo spid="_x0000_s1161"/>
    <customShpInfo spid="_x0000_s1151"/>
    <customShpInfo spid="_x0000_s1163"/>
    <customShpInfo spid="_x0000_s1164"/>
    <customShpInfo spid="_x0000_s1165"/>
    <customShpInfo spid="_x0000_s1162"/>
    <customShpInfo spid="_x0000_s1167"/>
    <customShpInfo spid="_x0000_s1168"/>
    <customShpInfo spid="_x0000_s1169"/>
    <customShpInfo spid="_x0000_s1170"/>
    <customShpInfo spid="_x0000_s1171"/>
    <customShpInfo spid="_x0000_s1172"/>
    <customShpInfo spid="_x0000_s1173"/>
    <customShpInfo spid="_x0000_s1174"/>
    <customShpInfo spid="_x0000_s1175"/>
    <customShpInfo spid="_x0000_s1166"/>
    <customShpInfo spid="_x0000_s1176"/>
    <customShpInfo spid="_x0000_s1177"/>
    <customShpInfo spid="_x0000_s1179"/>
    <customShpInfo spid="_x0000_s1180"/>
    <customShpInfo spid="_x0000_s1181"/>
    <customShpInfo spid="_x0000_s1178"/>
    <customShpInfo spid="_x0000_s1183"/>
    <customShpInfo spid="_x0000_s1184"/>
    <customShpInfo spid="_x0000_s1185"/>
    <customShpInfo spid="_x0000_s1186"/>
    <customShpInfo spid="_x0000_s1187"/>
    <customShpInfo spid="_x0000_s1188"/>
    <customShpInfo spid="_x0000_s1189"/>
    <customShpInfo spid="_x0000_s1190"/>
    <customShpInfo spid="_x0000_s1191"/>
    <customShpInfo spid="_x0000_s1192"/>
    <customShpInfo spid="_x0000_s1193"/>
    <customShpInfo spid="_x0000_s1194"/>
    <customShpInfo spid="_x0000_s1195"/>
    <customShpInfo spid="_x0000_s1196"/>
    <customShpInfo spid="_x0000_s1197"/>
    <customShpInfo spid="_x0000_s1198"/>
    <customShpInfo spid="_x0000_s1199"/>
    <customShpInfo spid="_x0000_s1200"/>
    <customShpInfo spid="_x0000_s1201"/>
    <customShpInfo spid="_x0000_s1202"/>
    <customShpInfo spid="_x0000_s1203"/>
    <customShpInfo spid="_x0000_s1204"/>
    <customShpInfo spid="_x0000_s1205"/>
    <customShpInfo spid="_x0000_s1206"/>
    <customShpInfo spid="_x0000_s1207"/>
    <customShpInfo spid="_x0000_s1182"/>
    <customShpInfo spid="_x0000_s1209"/>
    <customShpInfo spid="_x0000_s1210"/>
    <customShpInfo spid="_x0000_s1211"/>
    <customShpInfo spid="_x0000_s1208"/>
    <customShpInfo spid="_x0000_s1213"/>
    <customShpInfo spid="_x0000_s1214"/>
    <customShpInfo spid="_x0000_s1215"/>
    <customShpInfo spid="_x0000_s1216"/>
    <customShpInfo spid="_x0000_s1217"/>
    <customShpInfo spid="_x0000_s1218"/>
    <customShpInfo spid="_x0000_s1219"/>
    <customShpInfo spid="_x0000_s1220"/>
    <customShpInfo spid="_x0000_s1221"/>
    <customShpInfo spid="_x0000_s1212"/>
    <customShpInfo spid="_x0000_s1222"/>
    <customShpInfo spid="_x0000_s1224"/>
    <customShpInfo spid="_x0000_s1225"/>
    <customShpInfo spid="_x0000_s1226"/>
    <customShpInfo spid="_x0000_s1223"/>
    <customShpInfo spid="_x0000_s1228"/>
    <customShpInfo spid="_x0000_s1229"/>
    <customShpInfo spid="_x0000_s1230"/>
    <customShpInfo spid="_x0000_s1231"/>
    <customShpInfo spid="_x0000_s1232"/>
    <customShpInfo spid="_x0000_s1233"/>
    <customShpInfo spid="_x0000_s1234"/>
    <customShpInfo spid="_x0000_s1235"/>
    <customShpInfo spid="_x0000_s1227"/>
    <customShpInfo spid="_x0000_s1236"/>
    <customShpInfo spid="_x0000_s1238"/>
    <customShpInfo spid="_x0000_s1239"/>
    <customShpInfo spid="_x0000_s1240"/>
    <customShpInfo spid="_x0000_s1237"/>
    <customShpInfo spid="_x0000_s1241"/>
    <customShpInfo spid="_x0000_s1242"/>
    <customShpInfo spid="_x0000_s1243"/>
    <customShpInfo spid="_x0000_s1244"/>
    <customShpInfo spid="_x0000_s1245"/>
    <customShpInfo spid="_x0000_s1246"/>
    <customShpInfo spid="_x0000_s1247"/>
    <customShpInfo spid="_x0000_s1249"/>
    <customShpInfo spid="_x0000_s1250"/>
    <customShpInfo spid="_x0000_s1251"/>
    <customShpInfo spid="_x0000_s1248"/>
    <customShpInfo spid="_x0000_s1253"/>
    <customShpInfo spid="_x0000_s1254"/>
    <customShpInfo spid="_x0000_s1255"/>
    <customShpInfo spid="_x0000_s1256"/>
    <customShpInfo spid="_x0000_s1257"/>
    <customShpInfo spid="_x0000_s1258"/>
    <customShpInfo spid="_x0000_s1259"/>
    <customShpInfo spid="_x0000_s1260"/>
    <customShpInfo spid="_x0000_s1261"/>
    <customShpInfo spid="_x0000_s1252"/>
    <customShpInfo spid="_x0000_s1262"/>
    <customShpInfo spid="_x0000_s1264"/>
    <customShpInfo spid="_x0000_s1265"/>
    <customShpInfo spid="_x0000_s1266"/>
    <customShpInfo spid="_x0000_s1263"/>
    <customShpInfo spid="_x0000_s1268"/>
    <customShpInfo spid="_x0000_s1269"/>
    <customShpInfo spid="_x0000_s1270"/>
    <customShpInfo spid="_x0000_s1271"/>
    <customShpInfo spid="_x0000_s1272"/>
    <customShpInfo spid="_x0000_s1273"/>
    <customShpInfo spid="_x0000_s1274"/>
    <customShpInfo spid="_x0000_s1275"/>
    <customShpInfo spid="_x0000_s1276"/>
    <customShpInfo spid="_x0000_s1267"/>
    <customShpInfo spid="_x0000_s1277"/>
    <customShpInfo spid="_x0000_s1279"/>
    <customShpInfo spid="_x0000_s1280"/>
    <customShpInfo spid="_x0000_s1281"/>
    <customShpInfo spid="_x0000_s1278"/>
    <customShpInfo spid="_x0000_s1283"/>
    <customShpInfo spid="_x0000_s1284"/>
    <customShpInfo spid="_x0000_s1285"/>
    <customShpInfo spid="_x0000_s1286"/>
    <customShpInfo spid="_x0000_s1287"/>
    <customShpInfo spid="_x0000_s1288"/>
    <customShpInfo spid="_x0000_s1289"/>
    <customShpInfo spid="_x0000_s1290"/>
    <customShpInfo spid="_x0000_s1291"/>
    <customShpInfo spid="_x0000_s1282"/>
    <customShpInfo spid="_x0000_s1292"/>
    <customShpInfo spid="_x0000_s1294"/>
    <customShpInfo spid="_x0000_s1295"/>
    <customShpInfo spid="_x0000_s1296"/>
    <customShpInfo spid="_x0000_s1293"/>
    <customShpInfo spid="_x0000_s1298"/>
    <customShpInfo spid="_x0000_s1299"/>
    <customShpInfo spid="_x0000_s1300"/>
    <customShpInfo spid="_x0000_s1301"/>
    <customShpInfo spid="_x0000_s1302"/>
    <customShpInfo spid="_x0000_s1297"/>
    <customShpInfo spid="_x0000_s1304"/>
    <customShpInfo spid="_x0000_s1305"/>
    <customShpInfo spid="_x0000_s1306"/>
    <customShpInfo spid="_x0000_s1303"/>
    <customShpInfo spid="_x0000_s1308"/>
    <customShpInfo spid="_x0000_s1309"/>
    <customShpInfo spid="_x0000_s1310"/>
    <customShpInfo spid="_x0000_s1311"/>
    <customShpInfo spid="_x0000_s1312"/>
    <customShpInfo spid="_x0000_s1307"/>
    <customShpInfo spid="_x0000_s1314"/>
    <customShpInfo spid="_x0000_s1315"/>
    <customShpInfo spid="_x0000_s1316"/>
    <customShpInfo spid="_x0000_s1313"/>
    <customShpInfo spid="_x0000_s1318"/>
    <customShpInfo spid="_x0000_s1319"/>
    <customShpInfo spid="_x0000_s1320"/>
    <customShpInfo spid="_x0000_s1321"/>
    <customShpInfo spid="_x0000_s1322"/>
    <customShpInfo spid="_x0000_s1317"/>
    <customShpInfo spid="_x0000_s1324"/>
    <customShpInfo spid="_x0000_s1325"/>
    <customShpInfo spid="_x0000_s1326"/>
    <customShpInfo spid="_x0000_s1323"/>
    <customShpInfo spid="_x0000_s1328"/>
    <customShpInfo spid="_x0000_s1329"/>
    <customShpInfo spid="_x0000_s1330"/>
    <customShpInfo spid="_x0000_s1331"/>
    <customShpInfo spid="_x0000_s1332"/>
    <customShpInfo spid="_x0000_s1327"/>
    <customShpInfo spid="_x0000_s1334"/>
    <customShpInfo spid="_x0000_s1335"/>
    <customShpInfo spid="_x0000_s1336"/>
    <customShpInfo spid="_x0000_s1333"/>
    <customShpInfo spid="_x0000_s1338"/>
    <customShpInfo spid="_x0000_s1339"/>
    <customShpInfo spid="_x0000_s1340"/>
    <customShpInfo spid="_x0000_s1341"/>
    <customShpInfo spid="_x0000_s1337"/>
    <customShpInfo spid="_x0000_s1343"/>
    <customShpInfo spid="_x0000_s1344"/>
    <customShpInfo spid="_x0000_s1345"/>
    <customShpInfo spid="_x0000_s1342"/>
    <customShpInfo spid="_x0000_s1347"/>
    <customShpInfo spid="_x0000_s1348"/>
    <customShpInfo spid="_x0000_s1349"/>
    <customShpInfo spid="_x0000_s1350"/>
    <customShpInfo spid="_x0000_s1346"/>
    <customShpInfo spid="_x0000_s1352"/>
    <customShpInfo spid="_x0000_s1353"/>
    <customShpInfo spid="_x0000_s1354"/>
    <customShpInfo spid="_x0000_s1351"/>
    <customShpInfo spid="_x0000_s1356"/>
    <customShpInfo spid="_x0000_s1357"/>
    <customShpInfo spid="_x0000_s1358"/>
    <customShpInfo spid="_x0000_s1359"/>
    <customShpInfo spid="_x0000_s1360"/>
    <customShpInfo spid="_x0000_s1355"/>
    <customShpInfo spid="_x0000_s1362"/>
    <customShpInfo spid="_x0000_s1363"/>
    <customShpInfo spid="_x0000_s1364"/>
    <customShpInfo spid="_x0000_s1361"/>
    <customShpInfo spid="_x0000_s1366"/>
    <customShpInfo spid="_x0000_s1367"/>
    <customShpInfo spid="_x0000_s1368"/>
    <customShpInfo spid="_x0000_s1369"/>
    <customShpInfo spid="_x0000_s1370"/>
    <customShpInfo spid="_x0000_s1371"/>
    <customShpInfo spid="_x0000_s1372"/>
    <customShpInfo spid="_x0000_s1373"/>
    <customShpInfo spid="_x0000_s1374"/>
    <customShpInfo spid="_x0000_s1365"/>
    <customShpInfo spid="_x0000_s1375"/>
    <customShpInfo spid="_x0000_s1377"/>
    <customShpInfo spid="_x0000_s1378"/>
    <customShpInfo spid="_x0000_s1379"/>
    <customShpInfo spid="_x0000_s1376"/>
    <customShpInfo spid="_x0000_s1381"/>
    <customShpInfo spid="_x0000_s1382"/>
    <customShpInfo spid="_x0000_s1383"/>
    <customShpInfo spid="_x0000_s1384"/>
    <customShpInfo spid="_x0000_s1385"/>
    <customShpInfo spid="_x0000_s1386"/>
    <customShpInfo spid="_x0000_s1387"/>
    <customShpInfo spid="_x0000_s1388"/>
    <customShpInfo spid="_x0000_s1389"/>
    <customShpInfo spid="_x0000_s1380"/>
    <customShpInfo spid="_x0000_s1390"/>
    <customShpInfo spid="_x0000_s1392"/>
    <customShpInfo spid="_x0000_s1393"/>
    <customShpInfo spid="_x0000_s1394"/>
    <customShpInfo spid="_x0000_s1391"/>
    <customShpInfo spid="_x0000_s1396"/>
    <customShpInfo spid="_x0000_s1397"/>
    <customShpInfo spid="_x0000_s1398"/>
    <customShpInfo spid="_x0000_s1399"/>
    <customShpInfo spid="_x0000_s1400"/>
    <customShpInfo spid="_x0000_s1401"/>
    <customShpInfo spid="_x0000_s1402"/>
    <customShpInfo spid="_x0000_s1403"/>
    <customShpInfo spid="_x0000_s1404"/>
    <customShpInfo spid="_x0000_s1395"/>
    <customShpInfo spid="_x0000_s1405"/>
    <customShpInfo spid="_x0000_s1407"/>
    <customShpInfo spid="_x0000_s1408"/>
    <customShpInfo spid="_x0000_s1409"/>
    <customShpInfo spid="_x0000_s1406"/>
    <customShpInfo spid="_x0000_s1411"/>
    <customShpInfo spid="_x0000_s1412"/>
    <customShpInfo spid="_x0000_s1413"/>
    <customShpInfo spid="_x0000_s1414"/>
    <customShpInfo spid="_x0000_s1415"/>
    <customShpInfo spid="_x0000_s1410"/>
    <customShpInfo spid="_x0000_s1417"/>
    <customShpInfo spid="_x0000_s1418"/>
    <customShpInfo spid="_x0000_s1419"/>
    <customShpInfo spid="_x0000_s1416"/>
    <customShpInfo spid="_x0000_s1421"/>
    <customShpInfo spid="_x0000_s1422"/>
    <customShpInfo spid="_x0000_s1423"/>
    <customShpInfo spid="_x0000_s1424"/>
    <customShpInfo spid="_x0000_s1425"/>
    <customShpInfo spid="_x0000_s1426"/>
    <customShpInfo spid="_x0000_s1420"/>
    <customShpInfo spid="_x0000_s1428"/>
    <customShpInfo spid="_x0000_s1429"/>
    <customShpInfo spid="_x0000_s1430"/>
    <customShpInfo spid="_x0000_s1427"/>
    <customShpInfo spid="_x0000_s1432"/>
    <customShpInfo spid="_x0000_s1433"/>
    <customShpInfo spid="_x0000_s1434"/>
    <customShpInfo spid="_x0000_s1435"/>
    <customShpInfo spid="_x0000_s1436"/>
    <customShpInfo spid="_x0000_s1431"/>
    <customShpInfo spid="_x0000_s1438"/>
    <customShpInfo spid="_x0000_s1439"/>
    <customShpInfo spid="_x0000_s1440"/>
    <customShpInfo spid="_x0000_s1437"/>
    <customShpInfo spid="_x0000_s1442"/>
    <customShpInfo spid="_x0000_s1443"/>
    <customShpInfo spid="_x0000_s1444"/>
    <customShpInfo spid="_x0000_s1445"/>
    <customShpInfo spid="_x0000_s1446"/>
    <customShpInfo spid="_x0000_s1441"/>
    <customShpInfo spid="_x0000_s1447"/>
    <customShpInfo spid="_x0000_s1449"/>
    <customShpInfo spid="_x0000_s1450"/>
    <customShpInfo spid="_x0000_s1451"/>
    <customShpInfo spid="_x0000_s1448"/>
    <customShpInfo spid="_x0000_s1453"/>
    <customShpInfo spid="_x0000_s1454"/>
    <customShpInfo spid="_x0000_s1455"/>
    <customShpInfo spid="_x0000_s1456"/>
    <customShpInfo spid="_x0000_s1452"/>
    <customShpInfo spid="_x0000_s1458"/>
    <customShpInfo spid="_x0000_s1459"/>
    <customShpInfo spid="_x0000_s1460"/>
    <customShpInfo spid="_x0000_s1457"/>
    <customShpInfo spid="_x0000_s1462"/>
    <customShpInfo spid="_x0000_s1463"/>
    <customShpInfo spid="_x0000_s1464"/>
    <customShpInfo spid="_x0000_s1465"/>
    <customShpInfo spid="_x0000_s1466"/>
    <customShpInfo spid="_x0000_s1461"/>
    <customShpInfo spid="_x0000_s1468"/>
    <customShpInfo spid="_x0000_s1469"/>
    <customShpInfo spid="_x0000_s1470"/>
    <customShpInfo spid="_x0000_s1467"/>
    <customShpInfo spid="_x0000_s1472"/>
    <customShpInfo spid="_x0000_s1473"/>
    <customShpInfo spid="_x0000_s1474"/>
    <customShpInfo spid="_x0000_s1475"/>
    <customShpInfo spid="_x0000_s1476"/>
    <customShpInfo spid="_x0000_s1477"/>
    <customShpInfo spid="_x0000_s1478"/>
    <customShpInfo spid="_x0000_s1479"/>
    <customShpInfo spid="_x0000_s1480"/>
    <customShpInfo spid="_x0000_s1471"/>
    <customShpInfo spid="_x0000_s1481"/>
    <customShpInfo spid="_x0000_s1483"/>
    <customShpInfo spid="_x0000_s1484"/>
    <customShpInfo spid="_x0000_s1485"/>
    <customShpInfo spid="_x0000_s1482"/>
    <customShpInfo spid="_x0000_s1487"/>
    <customShpInfo spid="_x0000_s1488"/>
    <customShpInfo spid="_x0000_s1489"/>
    <customShpInfo spid="_x0000_s1490"/>
    <customShpInfo spid="_x0000_s1486"/>
    <customShpInfo spid="_x0000_s1492"/>
    <customShpInfo spid="_x0000_s1493"/>
    <customShpInfo spid="_x0000_s1494"/>
    <customShpInfo spid="_x0000_s1491"/>
    <customShpInfo spid="_x0000_s1496"/>
    <customShpInfo spid="_x0000_s1497"/>
    <customShpInfo spid="_x0000_s1498"/>
    <customShpInfo spid="_x0000_s1499"/>
    <customShpInfo spid="_x0000_s1500"/>
    <customShpInfo spid="_x0000_s1495"/>
    <customShpInfo spid="_x0000_s1502"/>
    <customShpInfo spid="_x0000_s1503"/>
    <customShpInfo spid="_x0000_s1504"/>
    <customShpInfo spid="_x0000_s1501"/>
    <customShpInfo spid="_x0000_s1506"/>
    <customShpInfo spid="_x0000_s1507"/>
    <customShpInfo spid="_x0000_s1508"/>
    <customShpInfo spid="_x0000_s1509"/>
    <customShpInfo spid="_x0000_s1510"/>
    <customShpInfo spid="_x0000_s1511"/>
    <customShpInfo spid="_x0000_s1512"/>
    <customShpInfo spid="_x0000_s1513"/>
    <customShpInfo spid="_x0000_s1514"/>
    <customShpInfo spid="_x0000_s1505"/>
    <customShpInfo spid="_x0000_s1515"/>
    <customShpInfo spid="_x0000_s1517"/>
    <customShpInfo spid="_x0000_s1518"/>
    <customShpInfo spid="_x0000_s1519"/>
    <customShpInfo spid="_x0000_s1516"/>
    <customShpInfo spid="_x0000_s1521"/>
    <customShpInfo spid="_x0000_s1522"/>
    <customShpInfo spid="_x0000_s1523"/>
    <customShpInfo spid="_x0000_s1524"/>
    <customShpInfo spid="_x0000_s1520"/>
    <customShpInfo spid="_x0000_s1526"/>
    <customShpInfo spid="_x0000_s1527"/>
    <customShpInfo spid="_x0000_s1528"/>
    <customShpInfo spid="_x0000_s1525"/>
    <customShpInfo spid="_x0000_s1530"/>
    <customShpInfo spid="_x0000_s1531"/>
    <customShpInfo spid="_x0000_s1532"/>
    <customShpInfo spid="_x0000_s1533"/>
    <customShpInfo spid="_x0000_s1534"/>
    <customShpInfo spid="_x0000_s1535"/>
    <customShpInfo spid="_x0000_s1536"/>
    <customShpInfo spid="_x0000_s1537"/>
    <customShpInfo spid="_x0000_s1538"/>
    <customShpInfo spid="_x0000_s1529"/>
    <customShpInfo spid="_x0000_s1539"/>
    <customShpInfo spid="_x0000_s1541"/>
    <customShpInfo spid="_x0000_s1542"/>
    <customShpInfo spid="_x0000_s1543"/>
    <customShpInfo spid="_x0000_s1540"/>
    <customShpInfo spid="_x0000_s1545"/>
    <customShpInfo spid="_x0000_s1546"/>
    <customShpInfo spid="_x0000_s1547"/>
    <customShpInfo spid="_x0000_s1548"/>
    <customShpInfo spid="_x0000_s1544"/>
    <customShpInfo spid="_x0000_s1550"/>
    <customShpInfo spid="_x0000_s1551"/>
    <customShpInfo spid="_x0000_s1552"/>
    <customShpInfo spid="_x0000_s1549"/>
    <customShpInfo spid="_x0000_s1554"/>
    <customShpInfo spid="_x0000_s1555"/>
    <customShpInfo spid="_x0000_s1556"/>
    <customShpInfo spid="_x0000_s1557"/>
    <customShpInfo spid="_x0000_s1558"/>
    <customShpInfo spid="_x0000_s1553"/>
    <customShpInfo spid="_x0000_s1560"/>
    <customShpInfo spid="_x0000_s1561"/>
    <customShpInfo spid="_x0000_s1562"/>
    <customShpInfo spid="_x0000_s1559"/>
    <customShpInfo spid="_x0000_s1564"/>
    <customShpInfo spid="_x0000_s1565"/>
    <customShpInfo spid="_x0000_s1566"/>
    <customShpInfo spid="_x0000_s1567"/>
    <customShpInfo spid="_x0000_s156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43</Pages>
  <TotalTime>91</TotalTime>
  <ScaleCrop>false</ScaleCrop>
  <LinksUpToDate>false</LinksUpToDate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2023-08-23T23:56:00Z</dcterms:created>
  <dc:creator>Roberto Elías</dc:creator>
  <cp:lastModifiedBy>Raul Politi</cp:lastModifiedBy>
  <dcterms:modified xsi:type="dcterms:W3CDTF">2024-09-03T18:51:45Z</dcterms:modified>
  <dc:title>Presentación de PowerPoint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2023-08-01T00:00:00Z</vt:filetime>
  </property>
  <property fmtid="{D5CDD505-2E9C-101B-9397-08002B2CF9AE}" pid="3" name="Creator">
    <vt:lpwstr>Microsoft® PowerPoint® 2010</vt:lpwstr>
  </property>
  <property fmtid="{D5CDD505-2E9C-101B-9397-08002B2CF9AE}" pid="4" name="LastSaved">
    <vt:filetime>2023-08-23T00:00:00Z</vt:filetime>
  </property>
  <property fmtid="{D5CDD505-2E9C-101B-9397-08002B2CF9AE}" pid="5" name="KSOProductBuildVer">
    <vt:lpwstr>3082-12.2.0.17562</vt:lpwstr>
  </property>
  <property fmtid="{D5CDD505-2E9C-101B-9397-08002B2CF9AE}" pid="6" name="ICV">
    <vt:lpwstr>317FFFF3ADCB41618023501D9063675E_12</vt:lpwstr>
  </property>
</Properties>
</file>